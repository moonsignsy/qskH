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C5C92">
      <w:pPr>
        <w:pStyle w:val="3"/>
        <w:spacing w:before="167"/>
        <w:rPr>
          <w:rFonts w:ascii="Times New Roman"/>
          <w:sz w:val="44"/>
        </w:rPr>
      </w:pPr>
    </w:p>
    <w:p w14:paraId="5D4EE034">
      <w:pPr>
        <w:pStyle w:val="4"/>
        <w:rPr>
          <w:rFonts w:hint="eastAsia" w:eastAsia="微软雅黑"/>
          <w:lang w:val="en-US" w:eastAsia="zh-CN"/>
        </w:rPr>
      </w:pPr>
      <w:r>
        <w:rPr>
          <w:color w:val="0E1729"/>
          <w:spacing w:val="-2"/>
        </w:rPr>
        <w:t xml:space="preserve">企税康协同工作平台 </w:t>
      </w:r>
      <w:r>
        <w:rPr>
          <w:rFonts w:hint="eastAsia"/>
          <w:color w:val="0E1729"/>
          <w:spacing w:val="-2"/>
          <w:lang w:val="en-US" w:eastAsia="zh-CN"/>
        </w:rPr>
        <w:t>1.0</w:t>
      </w:r>
      <w:r>
        <w:rPr>
          <w:color w:val="0E1729"/>
          <w:spacing w:val="-2"/>
        </w:rPr>
        <w:t xml:space="preserve">— </w:t>
      </w:r>
      <w:r>
        <w:rPr>
          <w:rFonts w:hint="eastAsia"/>
          <w:color w:val="0E1729"/>
          <w:spacing w:val="-2"/>
          <w:lang w:val="en-US" w:eastAsia="zh-CN"/>
        </w:rPr>
        <w:t>系统</w:t>
      </w:r>
      <w:bookmarkStart w:id="0" w:name="_GoBack"/>
      <w:bookmarkEnd w:id="0"/>
      <w:r>
        <w:rPr>
          <w:color w:val="0E1729"/>
          <w:spacing w:val="-2"/>
        </w:rPr>
        <w:t>全局</w:t>
      </w:r>
      <w:r>
        <w:rPr>
          <w:rFonts w:hint="eastAsia"/>
          <w:color w:val="0E1729"/>
          <w:spacing w:val="-2"/>
          <w:lang w:val="en-US" w:eastAsia="zh-CN"/>
        </w:rPr>
        <w:t>文档</w:t>
      </w:r>
    </w:p>
    <w:p w14:paraId="058FCAD8">
      <w:pPr>
        <w:pStyle w:val="3"/>
        <w:spacing w:before="2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63500</wp:posOffset>
                </wp:positionV>
                <wp:extent cx="5772150" cy="28575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28575">
                              <a:moveTo>
                                <a:pt x="57721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62EB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78.7pt;margin-top:5pt;height:2.25pt;width:454.5pt;mso-position-horizontal-relative:page;mso-wrap-distance-bottom:0pt;mso-wrap-distance-top:0pt;z-index:-251655168;mso-width-relative:page;mso-height-relative:page;" fillcolor="#2562EB" filled="t" stroked="f" coordsize="5772150,28575" o:gfxdata="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I&#10;9jWJ1wAAAAoBAAAPAAAAAAAAAAEAIAAAACIAAABkcnMvZG93bnJldi54bWxQSwECFAAUAAAACACH&#10;TuJAB+71fSUCAADkBAAADgAAAAAAAAABACAAAAAmAQAAZHJzL2Uyb0RvYy54bWxQSwUGAAAAAAYA&#10;BgBZAQAAvQUAAAAA&#10;" path="m5772149,28574l0,28574,0,0,5772149,0,5772149,2857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496C20D">
      <w:pPr>
        <w:pStyle w:val="3"/>
        <w:spacing w:before="24"/>
        <w:rPr>
          <w:sz w:val="19"/>
        </w:rPr>
      </w:pPr>
    </w:p>
    <w:p w14:paraId="3B1A6A93">
      <w:pPr>
        <w:pStyle w:val="2"/>
      </w:pPr>
      <w:r>
        <w:rPr>
          <w:color w:val="1D40AF"/>
          <w:spacing w:val="-1"/>
        </w:rPr>
        <w:t>一、系统核心业务目标</w:t>
      </w:r>
    </w:p>
    <w:p w14:paraId="4988FC56">
      <w:pPr>
        <w:spacing w:before="245" w:line="213" w:lineRule="auto"/>
        <w:ind w:left="140" w:right="327" w:firstLine="0"/>
        <w:jc w:val="left"/>
        <w:rPr>
          <w:sz w:val="22"/>
        </w:rPr>
      </w:pPr>
      <w:r>
        <w:rPr>
          <w:b/>
          <w:color w:val="1D293B"/>
          <w:spacing w:val="-2"/>
          <w:sz w:val="22"/>
        </w:rPr>
        <w:t>企税康协同工作平台</w:t>
      </w:r>
      <w:r>
        <w:rPr>
          <w:color w:val="1D293B"/>
          <w:spacing w:val="-2"/>
          <w:sz w:val="22"/>
        </w:rPr>
        <w:t>面向销售、顾问、政务经办、财务、人事、管理层，</w:t>
      </w:r>
      <w:r>
        <w:rPr>
          <w:color w:val="1D293B"/>
          <w:sz w:val="22"/>
        </w:rPr>
        <w:t>目标是把</w:t>
      </w:r>
      <w:r>
        <w:rPr>
          <w:b/>
          <w:color w:val="1D293B"/>
          <w:sz w:val="22"/>
        </w:rPr>
        <w:t>获客 → 签约</w:t>
      </w:r>
      <w:r>
        <w:rPr>
          <w:rFonts w:hint="eastAsia"/>
          <w:b/>
          <w:color w:val="1D293B"/>
          <w:sz w:val="22"/>
          <w:lang w:val="en-US" w:eastAsia="zh-CN"/>
        </w:rPr>
        <w:t>收款</w:t>
      </w:r>
      <w:r>
        <w:rPr>
          <w:b/>
          <w:color w:val="1D293B"/>
          <w:sz w:val="22"/>
        </w:rPr>
        <w:t xml:space="preserve"> → </w:t>
      </w:r>
      <w:r>
        <w:rPr>
          <w:rFonts w:hint="eastAsia"/>
          <w:b/>
          <w:color w:val="1D293B"/>
          <w:sz w:val="22"/>
          <w:lang w:val="en-US" w:eastAsia="zh-CN"/>
        </w:rPr>
        <w:t>履约交付</w:t>
      </w:r>
      <w:r>
        <w:rPr>
          <w:b/>
          <w:color w:val="1D293B"/>
          <w:sz w:val="22"/>
        </w:rPr>
        <w:t xml:space="preserve"> → </w:t>
      </w:r>
      <w:r>
        <w:rPr>
          <w:rFonts w:hint="eastAsia"/>
          <w:b/>
          <w:color w:val="1D293B"/>
          <w:sz w:val="22"/>
          <w:lang w:val="en-US" w:eastAsia="zh-CN"/>
        </w:rPr>
        <w:t>后期维护</w:t>
      </w:r>
      <w:r>
        <w:rPr>
          <w:b/>
          <w:color w:val="1D293B"/>
          <w:sz w:val="22"/>
        </w:rPr>
        <w:t xml:space="preserve"> → 运营管控</w:t>
      </w:r>
      <w:r>
        <w:rPr>
          <w:color w:val="1D293B"/>
          <w:sz w:val="22"/>
        </w:rPr>
        <w:t>串成一条协同链路：</w:t>
      </w:r>
    </w:p>
    <w:p w14:paraId="777DBE8F">
      <w:pPr>
        <w:pStyle w:val="3"/>
        <w:spacing w:before="9"/>
        <w:rPr>
          <w:sz w:val="11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0"/>
        <w:gridCol w:w="7065"/>
      </w:tblGrid>
      <w:tr w14:paraId="2662438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  <w:shd w:val="clear" w:color="auto" w:fill="F1F5F9"/>
          </w:tcPr>
          <w:p w14:paraId="4586CEAA">
            <w:pPr>
              <w:pStyle w:val="9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目标维度</w:t>
            </w:r>
          </w:p>
        </w:tc>
        <w:tc>
          <w:tcPr>
            <w:tcW w:w="7065" w:type="dxa"/>
            <w:shd w:val="clear" w:color="auto" w:fill="F1F5F9"/>
          </w:tcPr>
          <w:p w14:paraId="48DBE1B6">
            <w:pPr>
              <w:pStyle w:val="9"/>
              <w:ind w:left="120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具体诉求</w:t>
            </w:r>
          </w:p>
        </w:tc>
      </w:tr>
      <w:tr w14:paraId="648F10CC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</w:tcPr>
          <w:p w14:paraId="06432E0A">
            <w:pPr>
              <w:pStyle w:val="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销售增长</w:t>
            </w:r>
          </w:p>
        </w:tc>
        <w:tc>
          <w:tcPr>
            <w:tcW w:w="7065" w:type="dxa"/>
          </w:tcPr>
          <w:p w14:paraId="2B27B428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线索/商机跟进、目标与业绩考核、合同签署与订单收款</w:t>
            </w:r>
          </w:p>
        </w:tc>
      </w:tr>
      <w:tr w14:paraId="73228169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  <w:shd w:val="clear" w:color="auto" w:fill="F7FAFB"/>
          </w:tcPr>
          <w:p w14:paraId="74EDA04C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客户全生命周期</w:t>
            </w:r>
          </w:p>
        </w:tc>
        <w:tc>
          <w:tcPr>
            <w:tcW w:w="7065" w:type="dxa"/>
            <w:shd w:val="clear" w:color="auto" w:fill="F7FAFB"/>
          </w:tcPr>
          <w:p w14:paraId="4174701E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客户主数据、档案维护、物品移交、多业务线服务状态可视</w:t>
            </w:r>
          </w:p>
        </w:tc>
      </w:tr>
      <w:tr w14:paraId="73468986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</w:tcPr>
          <w:p w14:paraId="2ED23BC8">
            <w:pPr>
              <w:pStyle w:val="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履约交付</w:t>
            </w:r>
          </w:p>
        </w:tc>
        <w:tc>
          <w:tcPr>
            <w:tcW w:w="7065" w:type="dxa"/>
          </w:tcPr>
          <w:p w14:paraId="412832F7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政务服务工单、代账客户服务、注册地址/房间资源管理</w:t>
            </w:r>
          </w:p>
        </w:tc>
      </w:tr>
      <w:tr w14:paraId="3B40A6E3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  <w:shd w:val="clear" w:color="auto" w:fill="F7FAFB"/>
          </w:tcPr>
          <w:p w14:paraId="105904BC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经营与内控</w:t>
            </w:r>
          </w:p>
        </w:tc>
        <w:tc>
          <w:tcPr>
            <w:tcW w:w="7065" w:type="dxa"/>
            <w:shd w:val="clear" w:color="auto" w:fill="F7FAFB"/>
          </w:tcPr>
          <w:p w14:paraId="33B37B80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合同订单、开票与收款、报销与人事审批、薪酬发放、经营报表</w:t>
            </w:r>
          </w:p>
        </w:tc>
      </w:tr>
      <w:tr w14:paraId="0AE3816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</w:tcPr>
          <w:p w14:paraId="3F371519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组织与系统</w:t>
            </w:r>
          </w:p>
        </w:tc>
        <w:tc>
          <w:tcPr>
            <w:tcW w:w="7065" w:type="dxa"/>
          </w:tcPr>
          <w:p w14:paraId="063F0206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员工/部门、角色权限、字典与菜单配置、知识库赋能一线</w:t>
            </w:r>
          </w:p>
        </w:tc>
      </w:tr>
      <w:tr w14:paraId="29B2024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010" w:type="dxa"/>
            <w:shd w:val="clear" w:color="auto" w:fill="F7FAFB"/>
          </w:tcPr>
          <w:p w14:paraId="4B3C30E0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管理驾驶舱</w:t>
            </w:r>
          </w:p>
        </w:tc>
        <w:tc>
          <w:tcPr>
            <w:tcW w:w="7065" w:type="dxa"/>
            <w:shd w:val="clear" w:color="auto" w:fill="F7FAFB"/>
          </w:tcPr>
          <w:p w14:paraId="4480FC90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 xml:space="preserve">工作台聚合 </w:t>
            </w:r>
            <w:r>
              <w:rPr>
                <w:color w:val="1D293B"/>
                <w:sz w:val="20"/>
              </w:rPr>
              <w:t>KPI</w:t>
            </w:r>
            <w:r>
              <w:rPr>
                <w:color w:val="1D293B"/>
                <w:spacing w:val="-1"/>
                <w:sz w:val="20"/>
              </w:rPr>
              <w:t>、待办、排行与业务速览，支撑日常决策</w:t>
            </w:r>
          </w:p>
        </w:tc>
      </w:tr>
    </w:tbl>
    <w:p w14:paraId="09DBF2B4">
      <w:pPr>
        <w:pStyle w:val="3"/>
        <w:spacing w:before="318" w:line="213" w:lineRule="auto"/>
        <w:ind w:left="140" w:right="240"/>
      </w:pPr>
      <w:r>
        <w:rPr>
          <w:b/>
          <w:color w:val="1D293B"/>
        </w:rPr>
        <w:t>本质定位：</w:t>
      </w:r>
      <w:r>
        <w:rPr>
          <w:color w:val="1D293B"/>
          <w:spacing w:val="-5"/>
        </w:rPr>
        <w:t xml:space="preserve">一站式内部协同 </w:t>
      </w:r>
      <w:r>
        <w:rPr>
          <w:color w:val="1D293B"/>
        </w:rPr>
        <w:t>OS，以「客户」为中心，销售与交付双线并</w:t>
      </w:r>
      <w:r>
        <w:rPr>
          <w:color w:val="1D293B"/>
          <w:spacing w:val="-6"/>
        </w:rPr>
        <w:t>行</w:t>
      </w:r>
      <w:r>
        <w:rPr>
          <w:rFonts w:hint="eastAsia"/>
          <w:color w:val="1D293B"/>
          <w:spacing w:val="-6"/>
          <w:lang w:val="en-US" w:eastAsia="zh-CN"/>
        </w:rPr>
        <w:t>的工作平台</w:t>
      </w:r>
      <w:r>
        <w:rPr>
          <w:color w:val="1D293B"/>
          <w:spacing w:val="-6"/>
        </w:rPr>
        <w:t>。</w:t>
      </w:r>
    </w:p>
    <w:p w14:paraId="3C9F9E54">
      <w:pPr>
        <w:pStyle w:val="2"/>
        <w:spacing w:before="371"/>
      </w:pPr>
      <w:r>
        <w:rPr>
          <w:color w:val="1D40AF"/>
          <w:spacing w:val="-2"/>
        </w:rPr>
        <w:t>二、系统功能模块</w:t>
      </w:r>
    </w:p>
    <w:p w14:paraId="119FA0B5">
      <w:pPr>
        <w:spacing w:before="213"/>
        <w:ind w:left="140" w:right="0" w:firstLine="0"/>
        <w:jc w:val="left"/>
        <w:rPr>
          <w:sz w:val="22"/>
        </w:rPr>
      </w:pPr>
      <w:r>
        <w:rPr>
          <w:color w:val="1D293B"/>
          <w:sz w:val="22"/>
        </w:rPr>
        <w:t xml:space="preserve">按侧栏信息架构划分为 </w:t>
      </w:r>
      <w:r>
        <w:rPr>
          <w:b/>
          <w:color w:val="1D293B"/>
          <w:sz w:val="22"/>
        </w:rPr>
        <w:t>7</w:t>
      </w:r>
      <w:r>
        <w:rPr>
          <w:b/>
          <w:color w:val="1D293B"/>
          <w:spacing w:val="-1"/>
          <w:sz w:val="22"/>
        </w:rPr>
        <w:t xml:space="preserve"> 大模块 + 登录入口</w:t>
      </w:r>
      <w:r>
        <w:rPr>
          <w:color w:val="1D293B"/>
          <w:spacing w:val="-10"/>
          <w:sz w:val="22"/>
        </w:rPr>
        <w:t>：</w:t>
      </w:r>
    </w:p>
    <w:p w14:paraId="253B945F">
      <w:pPr>
        <w:pStyle w:val="8"/>
        <w:numPr>
          <w:ilvl w:val="0"/>
          <w:numId w:val="1"/>
        </w:numPr>
        <w:tabs>
          <w:tab w:val="left" w:pos="740"/>
        </w:tabs>
        <w:spacing w:before="179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入口 </w:t>
      </w:r>
      <w:r>
        <w:rPr>
          <w:color w:val="1D293B"/>
          <w:spacing w:val="-1"/>
          <w:sz w:val="22"/>
        </w:rPr>
        <w:t xml:space="preserve">— </w:t>
      </w:r>
      <w:r>
        <w:rPr>
          <w:color w:val="1D293B"/>
          <w:spacing w:val="-2"/>
          <w:sz w:val="22"/>
        </w:rPr>
        <w:t>login.html</w:t>
      </w:r>
    </w:p>
    <w:p w14:paraId="20BEC634">
      <w:pPr>
        <w:pStyle w:val="8"/>
        <w:numPr>
          <w:ilvl w:val="0"/>
          <w:numId w:val="1"/>
        </w:numPr>
        <w:tabs>
          <w:tab w:val="left" w:pos="740"/>
        </w:tabs>
        <w:spacing w:before="15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工作台 </w:t>
      </w:r>
      <w:r>
        <w:rPr>
          <w:color w:val="1D293B"/>
          <w:spacing w:val="-1"/>
          <w:sz w:val="22"/>
        </w:rPr>
        <w:t xml:space="preserve">— </w:t>
      </w:r>
      <w:r>
        <w:rPr>
          <w:color w:val="1D293B"/>
          <w:spacing w:val="-2"/>
          <w:sz w:val="22"/>
        </w:rPr>
        <w:t>index.html</w:t>
      </w:r>
    </w:p>
    <w:p w14:paraId="53DCAC5D">
      <w:pPr>
        <w:pStyle w:val="8"/>
        <w:numPr>
          <w:ilvl w:val="0"/>
          <w:numId w:val="1"/>
        </w:numPr>
        <w:tabs>
          <w:tab w:val="left" w:pos="740"/>
        </w:tabs>
        <w:spacing w:before="14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销售管理 </w:t>
      </w:r>
      <w:r>
        <w:rPr>
          <w:color w:val="1D293B"/>
          <w:spacing w:val="-1"/>
          <w:sz w:val="22"/>
        </w:rPr>
        <w:t>— 销售目标、线索、商机、销售业绩</w:t>
      </w:r>
      <w:r>
        <w:rPr>
          <w:color w:val="1D293B"/>
          <w:sz w:val="22"/>
        </w:rPr>
        <w:t>（4</w:t>
      </w:r>
      <w:r>
        <w:rPr>
          <w:color w:val="1D293B"/>
          <w:spacing w:val="-1"/>
          <w:sz w:val="22"/>
        </w:rPr>
        <w:t xml:space="preserve"> 页 + </w:t>
      </w:r>
      <w:r>
        <w:rPr>
          <w:color w:val="1D293B"/>
          <w:sz w:val="22"/>
        </w:rPr>
        <w:t>2</w:t>
      </w:r>
      <w:r>
        <w:rPr>
          <w:color w:val="1D293B"/>
          <w:spacing w:val="-1"/>
          <w:sz w:val="22"/>
        </w:rPr>
        <w:t xml:space="preserve"> 详情</w:t>
      </w:r>
      <w:r>
        <w:rPr>
          <w:color w:val="1D293B"/>
          <w:spacing w:val="-10"/>
          <w:sz w:val="22"/>
        </w:rPr>
        <w:t>）</w:t>
      </w:r>
    </w:p>
    <w:p w14:paraId="7EC3DA72">
      <w:pPr>
        <w:pStyle w:val="8"/>
        <w:numPr>
          <w:ilvl w:val="0"/>
          <w:numId w:val="1"/>
        </w:numPr>
        <w:tabs>
          <w:tab w:val="left" w:pos="740"/>
        </w:tabs>
        <w:spacing w:before="14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客户中心 </w:t>
      </w:r>
      <w:r>
        <w:rPr>
          <w:color w:val="1D293B"/>
          <w:spacing w:val="-1"/>
          <w:sz w:val="22"/>
        </w:rPr>
        <w:t>— 客户、政务、代账、地址、客户物品</w:t>
      </w:r>
      <w:r>
        <w:rPr>
          <w:color w:val="1D293B"/>
          <w:sz w:val="22"/>
        </w:rPr>
        <w:t>（5</w:t>
      </w:r>
      <w:r>
        <w:rPr>
          <w:color w:val="1D293B"/>
          <w:spacing w:val="-1"/>
          <w:sz w:val="22"/>
        </w:rPr>
        <w:t xml:space="preserve"> 列表 + </w:t>
      </w:r>
      <w:r>
        <w:rPr>
          <w:color w:val="1D293B"/>
          <w:sz w:val="22"/>
        </w:rPr>
        <w:t>5</w:t>
      </w:r>
      <w:r>
        <w:rPr>
          <w:color w:val="1D293B"/>
          <w:spacing w:val="-1"/>
          <w:sz w:val="22"/>
        </w:rPr>
        <w:t xml:space="preserve"> 详情/编辑</w:t>
      </w:r>
      <w:r>
        <w:rPr>
          <w:color w:val="1D293B"/>
          <w:spacing w:val="-10"/>
          <w:sz w:val="22"/>
        </w:rPr>
        <w:t>）</w:t>
      </w:r>
    </w:p>
    <w:p w14:paraId="7E3D0539">
      <w:pPr>
        <w:pStyle w:val="8"/>
        <w:numPr>
          <w:ilvl w:val="0"/>
          <w:numId w:val="1"/>
        </w:numPr>
        <w:tabs>
          <w:tab w:val="left" w:pos="740"/>
        </w:tabs>
        <w:spacing w:before="15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知识库 </w:t>
      </w:r>
      <w:r>
        <w:rPr>
          <w:color w:val="1D293B"/>
          <w:spacing w:val="-1"/>
          <w:sz w:val="22"/>
        </w:rPr>
        <w:t xml:space="preserve">— </w:t>
      </w:r>
      <w:r>
        <w:rPr>
          <w:color w:val="1D293B"/>
          <w:sz w:val="22"/>
        </w:rPr>
        <w:t>knowledge-</w:t>
      </w:r>
      <w:r>
        <w:rPr>
          <w:color w:val="1D293B"/>
          <w:spacing w:val="-2"/>
          <w:sz w:val="22"/>
        </w:rPr>
        <w:t>base.html</w:t>
      </w:r>
    </w:p>
    <w:p w14:paraId="01898614">
      <w:pPr>
        <w:pStyle w:val="8"/>
        <w:numPr>
          <w:ilvl w:val="0"/>
          <w:numId w:val="1"/>
        </w:numPr>
        <w:tabs>
          <w:tab w:val="left" w:pos="740"/>
        </w:tabs>
        <w:spacing w:before="29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合同订单 </w:t>
      </w:r>
      <w:r>
        <w:rPr>
          <w:color w:val="1D293B"/>
          <w:spacing w:val="-2"/>
          <w:sz w:val="22"/>
        </w:rPr>
        <w:t>— 合同管理、订单管理</w:t>
      </w:r>
    </w:p>
    <w:p w14:paraId="770732FA">
      <w:pPr>
        <w:pStyle w:val="8"/>
        <w:spacing w:after="0" w:line="240" w:lineRule="auto"/>
        <w:jc w:val="left"/>
        <w:rPr>
          <w:sz w:val="22"/>
        </w:rPr>
        <w:sectPr>
          <w:headerReference r:id="rId5" w:type="default"/>
          <w:footerReference r:id="rId6" w:type="default"/>
          <w:type w:val="continuous"/>
          <w:pgSz w:w="12240" w:h="15840"/>
          <w:pgMar w:top="960" w:right="1440" w:bottom="460" w:left="1440" w:header="296" w:footer="275" w:gutter="0"/>
          <w:pgNumType w:start="1"/>
          <w:cols w:space="720" w:num="1"/>
        </w:sectPr>
      </w:pPr>
    </w:p>
    <w:p w14:paraId="7828FD4C">
      <w:pPr>
        <w:pStyle w:val="8"/>
        <w:numPr>
          <w:ilvl w:val="0"/>
          <w:numId w:val="1"/>
        </w:numPr>
        <w:tabs>
          <w:tab w:val="left" w:pos="740"/>
        </w:tabs>
        <w:spacing w:before="34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运营管理 </w:t>
      </w:r>
      <w:r>
        <w:rPr>
          <w:color w:val="1D293B"/>
          <w:spacing w:val="-2"/>
          <w:sz w:val="22"/>
        </w:rPr>
        <w:t>— 财务报销、经营报表、人事管理、薪资管理、员工管理</w:t>
      </w:r>
    </w:p>
    <w:p w14:paraId="7B7A7009">
      <w:pPr>
        <w:pStyle w:val="8"/>
        <w:numPr>
          <w:ilvl w:val="0"/>
          <w:numId w:val="1"/>
        </w:numPr>
        <w:tabs>
          <w:tab w:val="left" w:pos="740"/>
        </w:tabs>
        <w:spacing w:before="14" w:after="0" w:line="240" w:lineRule="auto"/>
        <w:ind w:left="740" w:right="0" w:hanging="247"/>
        <w:jc w:val="left"/>
        <w:rPr>
          <w:sz w:val="22"/>
        </w:rPr>
      </w:pPr>
      <w:r>
        <w:rPr>
          <w:b/>
          <w:color w:val="1D293B"/>
          <w:spacing w:val="-1"/>
          <w:sz w:val="22"/>
        </w:rPr>
        <w:t xml:space="preserve">系统管理 </w:t>
      </w:r>
      <w:r>
        <w:rPr>
          <w:color w:val="1D293B"/>
          <w:spacing w:val="-2"/>
          <w:sz w:val="22"/>
        </w:rPr>
        <w:t>— 角色权限、字典管理、菜单管理</w:t>
      </w:r>
    </w:p>
    <w:p w14:paraId="62449EAF">
      <w:pPr>
        <w:pStyle w:val="2"/>
        <w:spacing w:before="359"/>
      </w:pPr>
      <w:r>
        <w:rPr>
          <w:color w:val="1D40AF"/>
          <w:spacing w:val="-1"/>
        </w:rPr>
        <w:t>三、各模块功能页面清单</w:t>
      </w:r>
    </w:p>
    <w:p w14:paraId="7F9D0B47">
      <w:pPr>
        <w:pStyle w:val="8"/>
        <w:numPr>
          <w:ilvl w:val="0"/>
          <w:numId w:val="2"/>
        </w:numPr>
        <w:tabs>
          <w:tab w:val="left" w:pos="439"/>
        </w:tabs>
        <w:spacing w:before="248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5"/>
          <w:sz w:val="25"/>
        </w:rPr>
        <w:t>入口</w:t>
      </w:r>
    </w:p>
    <w:p w14:paraId="34492FCA">
      <w:pPr>
        <w:pStyle w:val="3"/>
        <w:spacing w:before="4" w:after="1"/>
        <w:rPr>
          <w:b/>
          <w:sz w:val="13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50"/>
        <w:gridCol w:w="1950"/>
        <w:gridCol w:w="4875"/>
      </w:tblGrid>
      <w:tr w14:paraId="7090CCCC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250" w:type="dxa"/>
            <w:shd w:val="clear" w:color="auto" w:fill="F1F5F9"/>
          </w:tcPr>
          <w:p w14:paraId="5D467786">
            <w:pPr>
              <w:pStyle w:val="9"/>
              <w:rPr>
                <w:rFonts w:hint="default" w:eastAsia="微软雅黑"/>
                <w:b/>
                <w:sz w:val="20"/>
                <w:lang w:val="en-US" w:eastAsia="zh-CN"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原型页面文件</w:t>
            </w:r>
          </w:p>
        </w:tc>
        <w:tc>
          <w:tcPr>
            <w:tcW w:w="1950" w:type="dxa"/>
            <w:shd w:val="clear" w:color="auto" w:fill="F1F5F9"/>
          </w:tcPr>
          <w:p w14:paraId="778D97B7">
            <w:pPr>
              <w:pStyle w:val="9"/>
              <w:ind w:left="134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4875" w:type="dxa"/>
            <w:shd w:val="clear" w:color="auto" w:fill="F1F5F9"/>
          </w:tcPr>
          <w:p w14:paraId="74E9BDA9">
            <w:pPr>
              <w:pStyle w:val="9"/>
              <w:ind w:left="121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34840F8B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250" w:type="dxa"/>
          </w:tcPr>
          <w:p w14:paraId="3B4A9F87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login.html</w:t>
            </w:r>
          </w:p>
        </w:tc>
        <w:tc>
          <w:tcPr>
            <w:tcW w:w="1950" w:type="dxa"/>
          </w:tcPr>
          <w:p w14:paraId="328A698E">
            <w:pPr>
              <w:pStyle w:val="9"/>
              <w:ind w:left="134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员工登录</w:t>
            </w:r>
          </w:p>
        </w:tc>
        <w:tc>
          <w:tcPr>
            <w:tcW w:w="4875" w:type="dxa"/>
          </w:tcPr>
          <w:p w14:paraId="324F8A22">
            <w:pPr>
              <w:pStyle w:val="9"/>
              <w:ind w:left="12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工号密码登录，进入工作台</w:t>
            </w:r>
          </w:p>
        </w:tc>
      </w:tr>
    </w:tbl>
    <w:p w14:paraId="5458178D">
      <w:pPr>
        <w:pStyle w:val="8"/>
        <w:numPr>
          <w:ilvl w:val="0"/>
          <w:numId w:val="2"/>
        </w:numPr>
        <w:tabs>
          <w:tab w:val="left" w:pos="439"/>
        </w:tabs>
        <w:spacing w:before="272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4"/>
          <w:sz w:val="25"/>
        </w:rPr>
        <w:t>工作台</w:t>
      </w:r>
    </w:p>
    <w:p w14:paraId="5C3AB4CD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0"/>
        <w:gridCol w:w="780"/>
        <w:gridCol w:w="7035"/>
      </w:tblGrid>
      <w:tr w14:paraId="6A8F3820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260" w:type="dxa"/>
            <w:shd w:val="clear" w:color="auto" w:fill="F1F5F9"/>
          </w:tcPr>
          <w:p w14:paraId="2868AD71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780" w:type="dxa"/>
            <w:shd w:val="clear" w:color="auto" w:fill="F1F5F9"/>
          </w:tcPr>
          <w:p w14:paraId="263C3D03">
            <w:pPr>
              <w:pStyle w:val="9"/>
              <w:spacing w:before="92" w:line="216" w:lineRule="auto"/>
              <w:ind w:left="133" w:right="229"/>
              <w:rPr>
                <w:b/>
                <w:sz w:val="20"/>
              </w:rPr>
            </w:pPr>
            <w:r>
              <w:rPr>
                <w:b/>
                <w:color w:val="1D293B"/>
                <w:spacing w:val="-6"/>
                <w:sz w:val="20"/>
              </w:rPr>
              <w:t>页面</w:t>
            </w:r>
            <w:r>
              <w:rPr>
                <w:b/>
                <w:color w:val="1D293B"/>
                <w:spacing w:val="-5"/>
                <w:sz w:val="20"/>
              </w:rPr>
              <w:t>名称</w:t>
            </w:r>
          </w:p>
        </w:tc>
        <w:tc>
          <w:tcPr>
            <w:tcW w:w="7035" w:type="dxa"/>
            <w:shd w:val="clear" w:color="auto" w:fill="F1F5F9"/>
          </w:tcPr>
          <w:p w14:paraId="4381EC96">
            <w:pPr>
              <w:pStyle w:val="9"/>
              <w:ind w:left="128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1E051908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1260" w:type="dxa"/>
          </w:tcPr>
          <w:p w14:paraId="0D04ED10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index.html</w:t>
            </w:r>
          </w:p>
        </w:tc>
        <w:tc>
          <w:tcPr>
            <w:tcW w:w="780" w:type="dxa"/>
          </w:tcPr>
          <w:p w14:paraId="78364816">
            <w:pPr>
              <w:pStyle w:val="9"/>
              <w:spacing w:before="92" w:line="216" w:lineRule="auto"/>
              <w:ind w:left="133" w:right="229"/>
              <w:rPr>
                <w:sz w:val="20"/>
              </w:rPr>
            </w:pPr>
            <w:r>
              <w:rPr>
                <w:color w:val="1D293B"/>
                <w:spacing w:val="-6"/>
                <w:sz w:val="20"/>
              </w:rPr>
              <w:t>工作</w:t>
            </w:r>
            <w:r>
              <w:rPr>
                <w:color w:val="1D293B"/>
                <w:spacing w:val="-10"/>
                <w:sz w:val="20"/>
              </w:rPr>
              <w:t>台</w:t>
            </w:r>
          </w:p>
        </w:tc>
        <w:tc>
          <w:tcPr>
            <w:tcW w:w="7035" w:type="dxa"/>
          </w:tcPr>
          <w:p w14:paraId="4EB0B64F">
            <w:pPr>
              <w:pStyle w:val="9"/>
              <w:spacing w:before="92" w:line="216" w:lineRule="auto"/>
              <w:ind w:left="128" w:right="197"/>
              <w:rPr>
                <w:sz w:val="20"/>
              </w:rPr>
            </w:pPr>
            <w:r>
              <w:rPr>
                <w:color w:val="1D293B"/>
                <w:sz w:val="20"/>
              </w:rPr>
              <w:t>快捷入口（录线索、跟进、发起合同、客户维护）；</w:t>
            </w:r>
            <w:r>
              <w:rPr>
                <w:color w:val="1D293B"/>
                <w:spacing w:val="-2"/>
                <w:sz w:val="20"/>
              </w:rPr>
              <w:t xml:space="preserve">数据概览；工作简报 </w:t>
            </w:r>
            <w:r>
              <w:rPr>
                <w:color w:val="1D293B"/>
                <w:sz w:val="20"/>
              </w:rPr>
              <w:t>10</w:t>
            </w:r>
            <w:r>
              <w:rPr>
                <w:color w:val="1D293B"/>
                <w:spacing w:val="-2"/>
                <w:sz w:val="20"/>
              </w:rPr>
              <w:t>项；业务速览；待办；知识库摘要；月度业绩排行；内嵌弹窗</w:t>
            </w:r>
          </w:p>
        </w:tc>
      </w:tr>
    </w:tbl>
    <w:p w14:paraId="112CDF96">
      <w:pPr>
        <w:pStyle w:val="8"/>
        <w:numPr>
          <w:ilvl w:val="0"/>
          <w:numId w:val="2"/>
        </w:numPr>
        <w:tabs>
          <w:tab w:val="left" w:pos="439"/>
        </w:tabs>
        <w:spacing w:before="272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3"/>
          <w:sz w:val="25"/>
        </w:rPr>
        <w:t>销售管理</w:t>
      </w:r>
    </w:p>
    <w:p w14:paraId="479A0309">
      <w:pPr>
        <w:pStyle w:val="3"/>
        <w:spacing w:before="7" w:after="1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030"/>
        <w:gridCol w:w="1275"/>
        <w:gridCol w:w="4770"/>
      </w:tblGrid>
      <w:tr w14:paraId="57C526BD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030" w:type="dxa"/>
            <w:shd w:val="clear" w:color="auto" w:fill="F1F5F9"/>
          </w:tcPr>
          <w:p w14:paraId="2DBC3FD7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275" w:type="dxa"/>
            <w:shd w:val="clear" w:color="auto" w:fill="F1F5F9"/>
          </w:tcPr>
          <w:p w14:paraId="0BE6BD01">
            <w:pPr>
              <w:pStyle w:val="9"/>
              <w:ind w:left="130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4770" w:type="dxa"/>
            <w:shd w:val="clear" w:color="auto" w:fill="F1F5F9"/>
          </w:tcPr>
          <w:p w14:paraId="7174CC1E">
            <w:pPr>
              <w:pStyle w:val="9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0EDE2F6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030" w:type="dxa"/>
          </w:tcPr>
          <w:p w14:paraId="266EB419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sales-</w:t>
            </w:r>
            <w:r>
              <w:rPr>
                <w:color w:val="1D293B"/>
                <w:spacing w:val="-2"/>
                <w:sz w:val="20"/>
              </w:rPr>
              <w:t>target.html</w:t>
            </w:r>
          </w:p>
        </w:tc>
        <w:tc>
          <w:tcPr>
            <w:tcW w:w="1275" w:type="dxa"/>
          </w:tcPr>
          <w:p w14:paraId="2C187ABD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销售目标</w:t>
            </w:r>
          </w:p>
        </w:tc>
        <w:tc>
          <w:tcPr>
            <w:tcW w:w="4770" w:type="dxa"/>
          </w:tcPr>
          <w:p w14:paraId="7F78B8C0">
            <w:pPr>
              <w:pStyle w:val="9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部门/人员目标；批量/单行设置；导入导出</w:t>
            </w:r>
          </w:p>
        </w:tc>
      </w:tr>
      <w:tr w14:paraId="4D6D7DEB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030" w:type="dxa"/>
            <w:shd w:val="clear" w:color="auto" w:fill="F7FAFB"/>
          </w:tcPr>
          <w:p w14:paraId="62BB1E88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lead-</w:t>
            </w:r>
            <w:r>
              <w:rPr>
                <w:color w:val="1D293B"/>
                <w:spacing w:val="-2"/>
                <w:sz w:val="20"/>
              </w:rPr>
              <w:t>management.html</w:t>
            </w:r>
          </w:p>
        </w:tc>
        <w:tc>
          <w:tcPr>
            <w:tcW w:w="1275" w:type="dxa"/>
            <w:shd w:val="clear" w:color="auto" w:fill="F7FAFB"/>
          </w:tcPr>
          <w:p w14:paraId="2895EA62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线索管理</w:t>
            </w:r>
          </w:p>
        </w:tc>
        <w:tc>
          <w:tcPr>
            <w:tcW w:w="4770" w:type="dxa"/>
            <w:shd w:val="clear" w:color="auto" w:fill="F7FAFB"/>
          </w:tcPr>
          <w:p w14:paraId="6C41E0B5">
            <w:pPr>
              <w:pStyle w:val="9"/>
              <w:spacing w:before="92" w:line="216" w:lineRule="auto"/>
              <w:ind w:right="261"/>
              <w:rPr>
                <w:sz w:val="20"/>
              </w:rPr>
            </w:pPr>
            <w:r>
              <w:rPr>
                <w:color w:val="1D293B"/>
                <w:spacing w:val="-4"/>
                <w:sz w:val="20"/>
              </w:rPr>
              <w:t xml:space="preserve">线索列表与状态 </w:t>
            </w:r>
            <w:r>
              <w:rPr>
                <w:color w:val="1D293B"/>
                <w:spacing w:val="-2"/>
                <w:sz w:val="20"/>
              </w:rPr>
              <w:t>Tab；新增/移交/导入；跟进、报价、转商机</w:t>
            </w:r>
          </w:p>
        </w:tc>
      </w:tr>
      <w:tr w14:paraId="46594DD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030" w:type="dxa"/>
          </w:tcPr>
          <w:p w14:paraId="6ACE6A59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lead-follow-</w:t>
            </w:r>
            <w:r>
              <w:rPr>
                <w:color w:val="1D293B"/>
                <w:spacing w:val="-2"/>
                <w:sz w:val="20"/>
              </w:rPr>
              <w:t>detail.html</w:t>
            </w:r>
          </w:p>
        </w:tc>
        <w:tc>
          <w:tcPr>
            <w:tcW w:w="1275" w:type="dxa"/>
          </w:tcPr>
          <w:p w14:paraId="70213BE9">
            <w:pPr>
              <w:pStyle w:val="9"/>
              <w:spacing w:before="92" w:line="216" w:lineRule="auto"/>
              <w:ind w:left="130" w:right="12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跟进日志详</w:t>
            </w:r>
            <w:r>
              <w:rPr>
                <w:color w:val="1D293B"/>
                <w:spacing w:val="-10"/>
                <w:sz w:val="20"/>
              </w:rPr>
              <w:t>情</w:t>
            </w:r>
          </w:p>
        </w:tc>
        <w:tc>
          <w:tcPr>
            <w:tcW w:w="4770" w:type="dxa"/>
          </w:tcPr>
          <w:p w14:paraId="36591E8C">
            <w:pPr>
              <w:pStyle w:val="9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跟进时间轴、线索信息、上一条/下一条</w:t>
            </w:r>
          </w:p>
        </w:tc>
      </w:tr>
      <w:tr w14:paraId="00C957A6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3030" w:type="dxa"/>
            <w:shd w:val="clear" w:color="auto" w:fill="F7FAFB"/>
          </w:tcPr>
          <w:p w14:paraId="659AD50F">
            <w:pPr>
              <w:pStyle w:val="9"/>
              <w:spacing w:before="92" w:line="216" w:lineRule="auto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opportunity- management.html</w:t>
            </w:r>
          </w:p>
        </w:tc>
        <w:tc>
          <w:tcPr>
            <w:tcW w:w="1275" w:type="dxa"/>
            <w:shd w:val="clear" w:color="auto" w:fill="F7FAFB"/>
          </w:tcPr>
          <w:p w14:paraId="0812669F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商机管理</w:t>
            </w:r>
          </w:p>
        </w:tc>
        <w:tc>
          <w:tcPr>
            <w:tcW w:w="4770" w:type="dxa"/>
            <w:shd w:val="clear" w:color="auto" w:fill="F7FAFB"/>
          </w:tcPr>
          <w:p w14:paraId="5CE023CF">
            <w:pPr>
              <w:pStyle w:val="9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商机列表；补充客户信息、添加跟进、新增合同</w:t>
            </w:r>
          </w:p>
        </w:tc>
      </w:tr>
      <w:tr w14:paraId="4579098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030" w:type="dxa"/>
          </w:tcPr>
          <w:p w14:paraId="6AFE39D4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opportunity-</w:t>
            </w:r>
            <w:r>
              <w:rPr>
                <w:color w:val="1D293B"/>
                <w:spacing w:val="-2"/>
                <w:sz w:val="20"/>
              </w:rPr>
              <w:t>detail.html</w:t>
            </w:r>
          </w:p>
        </w:tc>
        <w:tc>
          <w:tcPr>
            <w:tcW w:w="1275" w:type="dxa"/>
          </w:tcPr>
          <w:p w14:paraId="05B561A5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商机详情</w:t>
            </w:r>
          </w:p>
        </w:tc>
        <w:tc>
          <w:tcPr>
            <w:tcW w:w="4770" w:type="dxa"/>
          </w:tcPr>
          <w:p w14:paraId="155F5103">
            <w:pPr>
              <w:pStyle w:val="9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跟进说明时间轴、内嵌添加跟进</w:t>
            </w:r>
          </w:p>
        </w:tc>
      </w:tr>
      <w:tr w14:paraId="55F81806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030" w:type="dxa"/>
            <w:shd w:val="clear" w:color="auto" w:fill="F7FAFB"/>
          </w:tcPr>
          <w:p w14:paraId="5F71AEC6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sales-</w:t>
            </w:r>
            <w:r>
              <w:rPr>
                <w:color w:val="1D293B"/>
                <w:spacing w:val="-2"/>
                <w:sz w:val="20"/>
              </w:rPr>
              <w:t>performance.html</w:t>
            </w:r>
          </w:p>
        </w:tc>
        <w:tc>
          <w:tcPr>
            <w:tcW w:w="1275" w:type="dxa"/>
            <w:shd w:val="clear" w:color="auto" w:fill="F7FAFB"/>
          </w:tcPr>
          <w:p w14:paraId="63218D00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销售业绩</w:t>
            </w:r>
          </w:p>
        </w:tc>
        <w:tc>
          <w:tcPr>
            <w:tcW w:w="4770" w:type="dxa"/>
            <w:shd w:val="clear" w:color="auto" w:fill="F7FAFB"/>
          </w:tcPr>
          <w:p w14:paraId="303C58C2">
            <w:pPr>
              <w:pStyle w:val="9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个人/部门排名；业绩明细；多维度排行</w:t>
            </w:r>
          </w:p>
        </w:tc>
      </w:tr>
    </w:tbl>
    <w:p w14:paraId="0C2A69D7">
      <w:pPr>
        <w:pStyle w:val="9"/>
        <w:spacing w:after="0"/>
        <w:rPr>
          <w:sz w:val="20"/>
        </w:rPr>
        <w:sectPr>
          <w:pgSz w:w="12240" w:h="15840"/>
          <w:pgMar w:top="960" w:right="1440" w:bottom="460" w:left="1440" w:header="296" w:footer="275" w:gutter="0"/>
          <w:cols w:space="720" w:num="1"/>
        </w:sectPr>
      </w:pPr>
    </w:p>
    <w:p w14:paraId="1EDB7375">
      <w:pPr>
        <w:pStyle w:val="8"/>
        <w:numPr>
          <w:ilvl w:val="0"/>
          <w:numId w:val="2"/>
        </w:numPr>
        <w:tabs>
          <w:tab w:val="left" w:pos="439"/>
        </w:tabs>
        <w:spacing w:before="24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3"/>
          <w:sz w:val="25"/>
        </w:rPr>
        <w:t>客户中心</w:t>
      </w:r>
    </w:p>
    <w:p w14:paraId="7419A5A1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05"/>
        <w:gridCol w:w="1395"/>
        <w:gridCol w:w="3675"/>
      </w:tblGrid>
      <w:tr w14:paraId="655BB88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5" w:type="dxa"/>
            <w:shd w:val="clear" w:color="auto" w:fill="F1F5F9"/>
          </w:tcPr>
          <w:p w14:paraId="46E909E9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395" w:type="dxa"/>
            <w:shd w:val="clear" w:color="auto" w:fill="F1F5F9"/>
          </w:tcPr>
          <w:p w14:paraId="1E336D4A">
            <w:pPr>
              <w:pStyle w:val="9"/>
              <w:ind w:left="131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3675" w:type="dxa"/>
            <w:shd w:val="clear" w:color="auto" w:fill="F1F5F9"/>
          </w:tcPr>
          <w:p w14:paraId="13658C92">
            <w:pPr>
              <w:pStyle w:val="9"/>
              <w:ind w:left="131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34EBB31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5" w:type="dxa"/>
          </w:tcPr>
          <w:p w14:paraId="3D1020C0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customer-management.html</w:t>
            </w:r>
          </w:p>
        </w:tc>
        <w:tc>
          <w:tcPr>
            <w:tcW w:w="1395" w:type="dxa"/>
          </w:tcPr>
          <w:p w14:paraId="2D84BAA6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客户管理</w:t>
            </w:r>
          </w:p>
        </w:tc>
        <w:tc>
          <w:tcPr>
            <w:tcW w:w="3675" w:type="dxa"/>
          </w:tcPr>
          <w:p w14:paraId="2FC88A36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客户列表；查看详情、编辑、新增合同</w:t>
            </w:r>
          </w:p>
        </w:tc>
      </w:tr>
      <w:tr w14:paraId="4D68D90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  <w:shd w:val="clear" w:color="auto" w:fill="F7FAFB"/>
          </w:tcPr>
          <w:p w14:paraId="67E15297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customer-detail.html</w:t>
            </w:r>
          </w:p>
        </w:tc>
        <w:tc>
          <w:tcPr>
            <w:tcW w:w="1395" w:type="dxa"/>
            <w:shd w:val="clear" w:color="auto" w:fill="F7FAFB"/>
          </w:tcPr>
          <w:p w14:paraId="46758884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客户详情</w:t>
            </w:r>
          </w:p>
        </w:tc>
        <w:tc>
          <w:tcPr>
            <w:tcW w:w="3675" w:type="dxa"/>
            <w:shd w:val="clear" w:color="auto" w:fill="F7FAFB"/>
          </w:tcPr>
          <w:p w14:paraId="3DAE54A3">
            <w:pPr>
              <w:pStyle w:val="9"/>
              <w:spacing w:before="92" w:line="216" w:lineRule="auto"/>
              <w:ind w:left="131" w:right="470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 xml:space="preserve">服务详情/档案/维护记录/销售跟进 </w:t>
            </w:r>
            <w:r>
              <w:rPr>
                <w:color w:val="1D293B"/>
                <w:spacing w:val="-4"/>
                <w:sz w:val="20"/>
              </w:rPr>
              <w:t>Tab</w:t>
            </w:r>
          </w:p>
        </w:tc>
      </w:tr>
      <w:tr w14:paraId="188EE63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</w:tcPr>
          <w:p w14:paraId="0DBB317F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customer-edit.html</w:t>
            </w:r>
          </w:p>
        </w:tc>
        <w:tc>
          <w:tcPr>
            <w:tcW w:w="1395" w:type="dxa"/>
          </w:tcPr>
          <w:p w14:paraId="65BC4F32">
            <w:pPr>
              <w:pStyle w:val="9"/>
              <w:spacing w:before="92" w:line="216" w:lineRule="auto"/>
              <w:ind w:left="131" w:right="24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编辑客户信</w:t>
            </w:r>
            <w:r>
              <w:rPr>
                <w:color w:val="1D293B"/>
                <w:spacing w:val="-10"/>
                <w:sz w:val="20"/>
              </w:rPr>
              <w:t>息</w:t>
            </w:r>
          </w:p>
        </w:tc>
        <w:tc>
          <w:tcPr>
            <w:tcW w:w="3675" w:type="dxa"/>
          </w:tcPr>
          <w:p w14:paraId="7C8D6456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工商与档案信息编辑</w:t>
            </w:r>
          </w:p>
        </w:tc>
      </w:tr>
      <w:tr w14:paraId="3B0463C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5" w:type="dxa"/>
            <w:shd w:val="clear" w:color="auto" w:fill="F7FAFB"/>
          </w:tcPr>
          <w:p w14:paraId="5D42F6C3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customer-items.html</w:t>
            </w:r>
          </w:p>
        </w:tc>
        <w:tc>
          <w:tcPr>
            <w:tcW w:w="1395" w:type="dxa"/>
            <w:shd w:val="clear" w:color="auto" w:fill="F7FAFB"/>
          </w:tcPr>
          <w:p w14:paraId="6FE520DC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客户物品</w:t>
            </w:r>
          </w:p>
        </w:tc>
        <w:tc>
          <w:tcPr>
            <w:tcW w:w="3675" w:type="dxa"/>
            <w:shd w:val="clear" w:color="auto" w:fill="F7FAFB"/>
          </w:tcPr>
          <w:p w14:paraId="5033299A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物品台账；移交客户、内部移交</w:t>
            </w:r>
          </w:p>
        </w:tc>
      </w:tr>
      <w:tr w14:paraId="4D97F020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</w:tcPr>
          <w:p w14:paraId="6E81B34B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government-affairs.html</w:t>
            </w:r>
          </w:p>
        </w:tc>
        <w:tc>
          <w:tcPr>
            <w:tcW w:w="1395" w:type="dxa"/>
          </w:tcPr>
          <w:p w14:paraId="1259464B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政务服务</w:t>
            </w:r>
          </w:p>
        </w:tc>
        <w:tc>
          <w:tcPr>
            <w:tcW w:w="3675" w:type="dxa"/>
          </w:tcPr>
          <w:p w14:paraId="39E65DB9">
            <w:pPr>
              <w:pStyle w:val="9"/>
              <w:spacing w:before="92" w:line="216" w:lineRule="auto"/>
              <w:ind w:left="131" w:right="12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政务工单；新增、派单、更新进度、移</w:t>
            </w:r>
            <w:r>
              <w:rPr>
                <w:color w:val="1D293B"/>
                <w:spacing w:val="-10"/>
                <w:sz w:val="20"/>
              </w:rPr>
              <w:t>交</w:t>
            </w:r>
          </w:p>
        </w:tc>
      </w:tr>
      <w:tr w14:paraId="6D5205A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  <w:shd w:val="clear" w:color="auto" w:fill="F7FAFB"/>
          </w:tcPr>
          <w:p w14:paraId="76707B23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government-affairs-detail.html</w:t>
            </w:r>
          </w:p>
        </w:tc>
        <w:tc>
          <w:tcPr>
            <w:tcW w:w="1395" w:type="dxa"/>
            <w:shd w:val="clear" w:color="auto" w:fill="F7FAFB"/>
          </w:tcPr>
          <w:p w14:paraId="453784ED">
            <w:pPr>
              <w:pStyle w:val="9"/>
              <w:spacing w:before="92" w:line="216" w:lineRule="auto"/>
              <w:ind w:left="131" w:right="24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政务工单详</w:t>
            </w:r>
            <w:r>
              <w:rPr>
                <w:color w:val="1D293B"/>
                <w:spacing w:val="-10"/>
                <w:sz w:val="20"/>
              </w:rPr>
              <w:t>情</w:t>
            </w:r>
          </w:p>
        </w:tc>
        <w:tc>
          <w:tcPr>
            <w:tcW w:w="3675" w:type="dxa"/>
            <w:shd w:val="clear" w:color="auto" w:fill="F7FAFB"/>
          </w:tcPr>
          <w:p w14:paraId="02317B61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工单详情、进度时间轴、附件</w:t>
            </w:r>
          </w:p>
        </w:tc>
      </w:tr>
      <w:tr w14:paraId="1BAB6AC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</w:tcPr>
          <w:p w14:paraId="0AA4435E">
            <w:pPr>
              <w:pStyle w:val="9"/>
              <w:spacing w:before="92" w:line="216" w:lineRule="auto"/>
              <w:ind w:right="58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 management.html</w:t>
            </w:r>
          </w:p>
        </w:tc>
        <w:tc>
          <w:tcPr>
            <w:tcW w:w="1395" w:type="dxa"/>
          </w:tcPr>
          <w:p w14:paraId="4615DDAC">
            <w:pPr>
              <w:pStyle w:val="9"/>
              <w:spacing w:before="92" w:line="216" w:lineRule="auto"/>
              <w:ind w:left="131" w:right="24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代账服务列</w:t>
            </w:r>
            <w:r>
              <w:rPr>
                <w:color w:val="1D293B"/>
                <w:spacing w:val="-10"/>
                <w:sz w:val="20"/>
              </w:rPr>
              <w:t>表</w:t>
            </w:r>
          </w:p>
        </w:tc>
        <w:tc>
          <w:tcPr>
            <w:tcW w:w="3675" w:type="dxa"/>
          </w:tcPr>
          <w:p w14:paraId="7D0663D3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代账客户；新增、派单、进度、移交</w:t>
            </w:r>
          </w:p>
        </w:tc>
      </w:tr>
      <w:tr w14:paraId="57AB84F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4005" w:type="dxa"/>
            <w:shd w:val="clear" w:color="auto" w:fill="F7FAFB"/>
          </w:tcPr>
          <w:p w14:paraId="14925095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accounting-customer-detail.html</w:t>
            </w:r>
          </w:p>
        </w:tc>
        <w:tc>
          <w:tcPr>
            <w:tcW w:w="1395" w:type="dxa"/>
            <w:shd w:val="clear" w:color="auto" w:fill="F7FAFB"/>
          </w:tcPr>
          <w:p w14:paraId="4129982F">
            <w:pPr>
              <w:pStyle w:val="9"/>
              <w:spacing w:before="92" w:line="216" w:lineRule="auto"/>
              <w:ind w:left="131" w:right="247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代账服务详</w:t>
            </w:r>
            <w:r>
              <w:rPr>
                <w:color w:val="1D293B"/>
                <w:spacing w:val="-10"/>
                <w:sz w:val="20"/>
              </w:rPr>
              <w:t>情</w:t>
            </w:r>
          </w:p>
        </w:tc>
        <w:tc>
          <w:tcPr>
            <w:tcW w:w="3675" w:type="dxa"/>
            <w:shd w:val="clear" w:color="auto" w:fill="F7FAFB"/>
          </w:tcPr>
          <w:p w14:paraId="21ACB0C9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流程步骤、工商、办理进度、附件</w:t>
            </w:r>
          </w:p>
        </w:tc>
      </w:tr>
      <w:tr w14:paraId="6F4B37DE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5" w:type="dxa"/>
          </w:tcPr>
          <w:p w14:paraId="6F6BDB80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address-management.html</w:t>
            </w:r>
          </w:p>
        </w:tc>
        <w:tc>
          <w:tcPr>
            <w:tcW w:w="1395" w:type="dxa"/>
          </w:tcPr>
          <w:p w14:paraId="75B95109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地址管理</w:t>
            </w:r>
          </w:p>
        </w:tc>
        <w:tc>
          <w:tcPr>
            <w:tcW w:w="3675" w:type="dxa"/>
          </w:tcPr>
          <w:p w14:paraId="1E039B5F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注册地址资源；增删改</w:t>
            </w:r>
          </w:p>
        </w:tc>
      </w:tr>
      <w:tr w14:paraId="69FC5FF3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05" w:type="dxa"/>
            <w:shd w:val="clear" w:color="auto" w:fill="F7FAFB"/>
          </w:tcPr>
          <w:p w14:paraId="24AAE5F6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address-room-detail.html</w:t>
            </w:r>
          </w:p>
        </w:tc>
        <w:tc>
          <w:tcPr>
            <w:tcW w:w="1395" w:type="dxa"/>
            <w:shd w:val="clear" w:color="auto" w:fill="F7FAFB"/>
          </w:tcPr>
          <w:p w14:paraId="78EA7FE0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地址详情</w:t>
            </w:r>
          </w:p>
        </w:tc>
        <w:tc>
          <w:tcPr>
            <w:tcW w:w="3675" w:type="dxa"/>
            <w:shd w:val="clear" w:color="auto" w:fill="F7FAFB"/>
          </w:tcPr>
          <w:p w14:paraId="013FF00A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房间列表；增删改</w:t>
            </w:r>
          </w:p>
        </w:tc>
      </w:tr>
    </w:tbl>
    <w:p w14:paraId="634E1119">
      <w:pPr>
        <w:pStyle w:val="9"/>
        <w:spacing w:after="0"/>
        <w:rPr>
          <w:sz w:val="20"/>
        </w:rPr>
        <w:sectPr>
          <w:pgSz w:w="12240" w:h="15840"/>
          <w:pgMar w:top="960" w:right="1440" w:bottom="460" w:left="1440" w:header="296" w:footer="275" w:gutter="0"/>
          <w:cols w:space="720" w:num="1"/>
        </w:sectPr>
      </w:pPr>
    </w:p>
    <w:p w14:paraId="066CA44A">
      <w:pPr>
        <w:pStyle w:val="8"/>
        <w:numPr>
          <w:ilvl w:val="0"/>
          <w:numId w:val="2"/>
        </w:numPr>
        <w:tabs>
          <w:tab w:val="left" w:pos="439"/>
        </w:tabs>
        <w:spacing w:before="324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4"/>
          <w:sz w:val="25"/>
        </w:rPr>
        <w:t>知识库</w:t>
      </w:r>
    </w:p>
    <w:p w14:paraId="76031285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285"/>
        <w:gridCol w:w="1485"/>
        <w:gridCol w:w="4305"/>
      </w:tblGrid>
      <w:tr w14:paraId="0BBE1142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285" w:type="dxa"/>
            <w:shd w:val="clear" w:color="auto" w:fill="F1F5F9"/>
          </w:tcPr>
          <w:p w14:paraId="40E9F386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485" w:type="dxa"/>
            <w:shd w:val="clear" w:color="auto" w:fill="F1F5F9"/>
          </w:tcPr>
          <w:p w14:paraId="39E8857E">
            <w:pPr>
              <w:pStyle w:val="9"/>
              <w:ind w:left="120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4305" w:type="dxa"/>
            <w:shd w:val="clear" w:color="auto" w:fill="F1F5F9"/>
          </w:tcPr>
          <w:p w14:paraId="22A353B5">
            <w:pPr>
              <w:pStyle w:val="9"/>
              <w:ind w:left="122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6E5D3413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285" w:type="dxa"/>
          </w:tcPr>
          <w:p w14:paraId="1C22BCE3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knowledge-</w:t>
            </w:r>
            <w:r>
              <w:rPr>
                <w:color w:val="1D293B"/>
                <w:spacing w:val="-2"/>
                <w:sz w:val="20"/>
              </w:rPr>
              <w:t>base.html</w:t>
            </w:r>
          </w:p>
        </w:tc>
        <w:tc>
          <w:tcPr>
            <w:tcW w:w="1485" w:type="dxa"/>
          </w:tcPr>
          <w:p w14:paraId="79723F2C">
            <w:pPr>
              <w:pStyle w:val="9"/>
              <w:ind w:left="120"/>
              <w:rPr>
                <w:sz w:val="20"/>
              </w:rPr>
            </w:pPr>
            <w:r>
              <w:rPr>
                <w:color w:val="1D293B"/>
                <w:spacing w:val="-4"/>
                <w:sz w:val="20"/>
              </w:rPr>
              <w:t>知识库</w:t>
            </w:r>
          </w:p>
        </w:tc>
        <w:tc>
          <w:tcPr>
            <w:tcW w:w="4305" w:type="dxa"/>
          </w:tcPr>
          <w:p w14:paraId="2C586EEA">
            <w:pPr>
              <w:pStyle w:val="9"/>
              <w:ind w:left="122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文档树、上传、搜索；问答大厅</w:t>
            </w:r>
          </w:p>
        </w:tc>
      </w:tr>
    </w:tbl>
    <w:p w14:paraId="0ABF370C">
      <w:pPr>
        <w:pStyle w:val="8"/>
        <w:numPr>
          <w:ilvl w:val="0"/>
          <w:numId w:val="2"/>
        </w:numPr>
        <w:tabs>
          <w:tab w:val="left" w:pos="439"/>
        </w:tabs>
        <w:spacing w:before="272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3"/>
          <w:sz w:val="25"/>
        </w:rPr>
        <w:t>合同订单</w:t>
      </w:r>
    </w:p>
    <w:p w14:paraId="4AFE8DB3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15"/>
        <w:gridCol w:w="1215"/>
        <w:gridCol w:w="4545"/>
      </w:tblGrid>
      <w:tr w14:paraId="0420C466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</w:tblPrEx>
        <w:trPr>
          <w:trHeight w:val="509" w:hRule="atLeast"/>
        </w:trPr>
        <w:tc>
          <w:tcPr>
            <w:tcW w:w="3315" w:type="dxa"/>
            <w:shd w:val="clear" w:color="auto" w:fill="F1F5F9"/>
          </w:tcPr>
          <w:p w14:paraId="48461E00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215" w:type="dxa"/>
            <w:shd w:val="clear" w:color="auto" w:fill="F1F5F9"/>
          </w:tcPr>
          <w:p w14:paraId="0EFADE06">
            <w:pPr>
              <w:pStyle w:val="9"/>
              <w:ind w:left="0" w:right="141"/>
              <w:jc w:val="center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4545" w:type="dxa"/>
            <w:shd w:val="clear" w:color="auto" w:fill="F1F5F9"/>
          </w:tcPr>
          <w:p w14:paraId="6AD984ED">
            <w:pPr>
              <w:pStyle w:val="9"/>
              <w:ind w:left="128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7726EC6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15" w:type="dxa"/>
          </w:tcPr>
          <w:p w14:paraId="3684F591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contract-management.html</w:t>
            </w:r>
          </w:p>
        </w:tc>
        <w:tc>
          <w:tcPr>
            <w:tcW w:w="1215" w:type="dxa"/>
          </w:tcPr>
          <w:p w14:paraId="2B8A5D62">
            <w:pPr>
              <w:pStyle w:val="9"/>
              <w:ind w:left="0" w:right="141"/>
              <w:jc w:val="center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合同管理</w:t>
            </w:r>
          </w:p>
        </w:tc>
        <w:tc>
          <w:tcPr>
            <w:tcW w:w="4545" w:type="dxa"/>
          </w:tcPr>
          <w:p w14:paraId="22A0DBC1">
            <w:pPr>
              <w:pStyle w:val="9"/>
              <w:ind w:left="128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合同列表；按业务类型 Tab；</w:t>
            </w:r>
            <w:r>
              <w:rPr>
                <w:color w:val="1D293B"/>
                <w:spacing w:val="-4"/>
                <w:sz w:val="20"/>
              </w:rPr>
              <w:t>创建合同</w:t>
            </w:r>
          </w:p>
        </w:tc>
      </w:tr>
      <w:tr w14:paraId="0AD2116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15" w:type="dxa"/>
            <w:shd w:val="clear" w:color="auto" w:fill="F7FAFB"/>
          </w:tcPr>
          <w:p w14:paraId="5EF6B7F3">
            <w:pPr>
              <w:pStyle w:val="9"/>
              <w:rPr>
                <w:sz w:val="20"/>
              </w:rPr>
            </w:pPr>
            <w:r>
              <w:rPr>
                <w:color w:val="1D293B"/>
                <w:spacing w:val="-4"/>
                <w:sz w:val="20"/>
              </w:rPr>
              <w:t>order-</w:t>
            </w:r>
            <w:r>
              <w:rPr>
                <w:color w:val="1D293B"/>
                <w:spacing w:val="-2"/>
                <w:sz w:val="20"/>
              </w:rPr>
              <w:t>management.html</w:t>
            </w:r>
          </w:p>
        </w:tc>
        <w:tc>
          <w:tcPr>
            <w:tcW w:w="1215" w:type="dxa"/>
            <w:shd w:val="clear" w:color="auto" w:fill="F7FAFB"/>
          </w:tcPr>
          <w:p w14:paraId="3E4FAA00">
            <w:pPr>
              <w:pStyle w:val="9"/>
              <w:ind w:left="0" w:right="141"/>
              <w:jc w:val="center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订单管理</w:t>
            </w:r>
          </w:p>
        </w:tc>
        <w:tc>
          <w:tcPr>
            <w:tcW w:w="4545" w:type="dxa"/>
            <w:shd w:val="clear" w:color="auto" w:fill="F7FAFB"/>
          </w:tcPr>
          <w:p w14:paraId="63FF8B12">
            <w:pPr>
              <w:pStyle w:val="9"/>
              <w:ind w:left="128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订单详情；开票申请/查看；收款码、备注</w:t>
            </w:r>
          </w:p>
        </w:tc>
      </w:tr>
    </w:tbl>
    <w:p w14:paraId="312AAEC2">
      <w:pPr>
        <w:pStyle w:val="8"/>
        <w:numPr>
          <w:ilvl w:val="0"/>
          <w:numId w:val="2"/>
        </w:numPr>
        <w:tabs>
          <w:tab w:val="left" w:pos="439"/>
        </w:tabs>
        <w:spacing w:before="273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3"/>
          <w:sz w:val="25"/>
        </w:rPr>
        <w:t>运营管理</w:t>
      </w:r>
    </w:p>
    <w:p w14:paraId="0E89920E">
      <w:pPr>
        <w:pStyle w:val="3"/>
        <w:spacing w:before="7" w:after="1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70"/>
        <w:gridCol w:w="1440"/>
        <w:gridCol w:w="4665"/>
      </w:tblGrid>
      <w:tr w14:paraId="68FEF02E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970" w:type="dxa"/>
            <w:shd w:val="clear" w:color="auto" w:fill="F1F5F9"/>
          </w:tcPr>
          <w:p w14:paraId="488F778C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440" w:type="dxa"/>
            <w:shd w:val="clear" w:color="auto" w:fill="F1F5F9"/>
          </w:tcPr>
          <w:p w14:paraId="6D361838">
            <w:pPr>
              <w:pStyle w:val="9"/>
              <w:ind w:left="130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4665" w:type="dxa"/>
            <w:shd w:val="clear" w:color="auto" w:fill="F1F5F9"/>
          </w:tcPr>
          <w:p w14:paraId="3459B8AD">
            <w:pPr>
              <w:pStyle w:val="9"/>
              <w:ind w:left="131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32923A41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2970" w:type="dxa"/>
          </w:tcPr>
          <w:p w14:paraId="00540E42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payment-request.html</w:t>
            </w:r>
          </w:p>
        </w:tc>
        <w:tc>
          <w:tcPr>
            <w:tcW w:w="1440" w:type="dxa"/>
          </w:tcPr>
          <w:p w14:paraId="0C2DDCCC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财务报销</w:t>
            </w:r>
          </w:p>
        </w:tc>
        <w:tc>
          <w:tcPr>
            <w:tcW w:w="4665" w:type="dxa"/>
          </w:tcPr>
          <w:p w14:paraId="70DCDB2E">
            <w:pPr>
              <w:pStyle w:val="9"/>
              <w:spacing w:before="92" w:line="216" w:lineRule="auto"/>
              <w:ind w:left="131" w:right="260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我提交/待我处理/已处理/抄送；申请、审批、支</w:t>
            </w:r>
            <w:r>
              <w:rPr>
                <w:color w:val="1D293B"/>
                <w:spacing w:val="-10"/>
                <w:sz w:val="20"/>
              </w:rPr>
              <w:t>付</w:t>
            </w:r>
          </w:p>
        </w:tc>
      </w:tr>
      <w:tr w14:paraId="457149C9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970" w:type="dxa"/>
            <w:shd w:val="clear" w:color="auto" w:fill="F7FAFB"/>
          </w:tcPr>
          <w:p w14:paraId="3E9EEC21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financial-</w:t>
            </w:r>
            <w:r>
              <w:rPr>
                <w:color w:val="1D293B"/>
                <w:spacing w:val="-2"/>
                <w:sz w:val="20"/>
              </w:rPr>
              <w:t>reports.html</w:t>
            </w:r>
          </w:p>
        </w:tc>
        <w:tc>
          <w:tcPr>
            <w:tcW w:w="1440" w:type="dxa"/>
            <w:shd w:val="clear" w:color="auto" w:fill="F7FAFB"/>
          </w:tcPr>
          <w:p w14:paraId="00C7106D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经营报表</w:t>
            </w:r>
          </w:p>
        </w:tc>
        <w:tc>
          <w:tcPr>
            <w:tcW w:w="4665" w:type="dxa"/>
            <w:shd w:val="clear" w:color="auto" w:fill="F7FAFB"/>
          </w:tcPr>
          <w:p w14:paraId="2491BE0C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收入与利润、收入月度；图表+表格</w:t>
            </w:r>
          </w:p>
        </w:tc>
      </w:tr>
      <w:tr w14:paraId="615B705C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970" w:type="dxa"/>
          </w:tcPr>
          <w:p w14:paraId="52EDA9F3">
            <w:pPr>
              <w:pStyle w:val="9"/>
              <w:rPr>
                <w:sz w:val="20"/>
              </w:rPr>
            </w:pPr>
            <w:r>
              <w:rPr>
                <w:color w:val="1D293B"/>
                <w:spacing w:val="-6"/>
                <w:sz w:val="20"/>
              </w:rPr>
              <w:t>hr-</w:t>
            </w:r>
            <w:r>
              <w:rPr>
                <w:color w:val="1D293B"/>
                <w:spacing w:val="-2"/>
                <w:sz w:val="20"/>
              </w:rPr>
              <w:t>request.html</w:t>
            </w:r>
          </w:p>
        </w:tc>
        <w:tc>
          <w:tcPr>
            <w:tcW w:w="1440" w:type="dxa"/>
          </w:tcPr>
          <w:p w14:paraId="1952DA57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人事管理</w:t>
            </w:r>
          </w:p>
        </w:tc>
        <w:tc>
          <w:tcPr>
            <w:tcW w:w="4665" w:type="dxa"/>
          </w:tcPr>
          <w:p w14:paraId="67DE2C00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招聘/转正/调岗/离职；审批流</w:t>
            </w:r>
          </w:p>
        </w:tc>
      </w:tr>
      <w:tr w14:paraId="5F0C658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970" w:type="dxa"/>
            <w:shd w:val="clear" w:color="auto" w:fill="F7FAFB"/>
          </w:tcPr>
          <w:p w14:paraId="2192FAD6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salary-</w:t>
            </w:r>
            <w:r>
              <w:rPr>
                <w:color w:val="1D293B"/>
                <w:spacing w:val="-2"/>
                <w:sz w:val="20"/>
              </w:rPr>
              <w:t>management.html</w:t>
            </w:r>
          </w:p>
        </w:tc>
        <w:tc>
          <w:tcPr>
            <w:tcW w:w="1440" w:type="dxa"/>
            <w:shd w:val="clear" w:color="auto" w:fill="F7FAFB"/>
          </w:tcPr>
          <w:p w14:paraId="0DEC027B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薪资管理</w:t>
            </w:r>
          </w:p>
        </w:tc>
        <w:tc>
          <w:tcPr>
            <w:tcW w:w="4665" w:type="dxa"/>
            <w:shd w:val="clear" w:color="auto" w:fill="F7FAFB"/>
          </w:tcPr>
          <w:p w14:paraId="6030528C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薪酬宽表；批量发送、员工确认</w:t>
            </w:r>
          </w:p>
        </w:tc>
      </w:tr>
      <w:tr w14:paraId="406423D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2970" w:type="dxa"/>
          </w:tcPr>
          <w:p w14:paraId="0C725EAC">
            <w:pPr>
              <w:pStyle w:val="9"/>
              <w:spacing w:before="92" w:line="216" w:lineRule="auto"/>
              <w:ind w:right="156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department- employees.html</w:t>
            </w:r>
          </w:p>
        </w:tc>
        <w:tc>
          <w:tcPr>
            <w:tcW w:w="1440" w:type="dxa"/>
          </w:tcPr>
          <w:p w14:paraId="02AF1961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员工管理</w:t>
            </w:r>
          </w:p>
        </w:tc>
        <w:tc>
          <w:tcPr>
            <w:tcW w:w="4665" w:type="dxa"/>
          </w:tcPr>
          <w:p w14:paraId="027BEF33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部门树；在职/待转正/离职</w:t>
            </w:r>
          </w:p>
        </w:tc>
      </w:tr>
      <w:tr w14:paraId="19CE3CE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2970" w:type="dxa"/>
            <w:shd w:val="clear" w:color="auto" w:fill="F7FAFB"/>
          </w:tcPr>
          <w:p w14:paraId="2A5202FB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employee-profile.html</w:t>
            </w:r>
          </w:p>
        </w:tc>
        <w:tc>
          <w:tcPr>
            <w:tcW w:w="1440" w:type="dxa"/>
            <w:shd w:val="clear" w:color="auto" w:fill="F7FAFB"/>
          </w:tcPr>
          <w:p w14:paraId="4119BD3A">
            <w:pPr>
              <w:pStyle w:val="9"/>
              <w:ind w:left="130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员工档案</w:t>
            </w:r>
          </w:p>
        </w:tc>
        <w:tc>
          <w:tcPr>
            <w:tcW w:w="4665" w:type="dxa"/>
            <w:shd w:val="clear" w:color="auto" w:fill="F7FAFB"/>
          </w:tcPr>
          <w:p w14:paraId="7656DC95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档案只读视图</w:t>
            </w:r>
          </w:p>
        </w:tc>
      </w:tr>
      <w:tr w14:paraId="744F3F29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9" w:hRule="atLeast"/>
        </w:trPr>
        <w:tc>
          <w:tcPr>
            <w:tcW w:w="2970" w:type="dxa"/>
          </w:tcPr>
          <w:p w14:paraId="7984AE8D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employee-edit.html</w:t>
            </w:r>
          </w:p>
        </w:tc>
        <w:tc>
          <w:tcPr>
            <w:tcW w:w="1440" w:type="dxa"/>
          </w:tcPr>
          <w:p w14:paraId="514E878A">
            <w:pPr>
              <w:pStyle w:val="9"/>
              <w:spacing w:before="92" w:line="216" w:lineRule="auto"/>
              <w:ind w:left="130" w:right="292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员工信息编</w:t>
            </w:r>
            <w:r>
              <w:rPr>
                <w:color w:val="1D293B"/>
                <w:spacing w:val="-10"/>
                <w:sz w:val="20"/>
              </w:rPr>
              <w:t>辑</w:t>
            </w:r>
          </w:p>
        </w:tc>
        <w:tc>
          <w:tcPr>
            <w:tcW w:w="4665" w:type="dxa"/>
          </w:tcPr>
          <w:p w14:paraId="313BCA5D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员工信息编辑</w:t>
            </w:r>
          </w:p>
        </w:tc>
      </w:tr>
    </w:tbl>
    <w:p w14:paraId="51C3EC35">
      <w:pPr>
        <w:pStyle w:val="9"/>
        <w:spacing w:after="0"/>
        <w:rPr>
          <w:sz w:val="20"/>
        </w:rPr>
        <w:sectPr>
          <w:pgSz w:w="12240" w:h="15840"/>
          <w:pgMar w:top="960" w:right="1440" w:bottom="460" w:left="1440" w:header="296" w:footer="275" w:gutter="0"/>
          <w:cols w:space="720" w:num="1"/>
        </w:sectPr>
      </w:pPr>
    </w:p>
    <w:p w14:paraId="5A56A1AA">
      <w:pPr>
        <w:pStyle w:val="8"/>
        <w:numPr>
          <w:ilvl w:val="0"/>
          <w:numId w:val="2"/>
        </w:numPr>
        <w:tabs>
          <w:tab w:val="left" w:pos="439"/>
        </w:tabs>
        <w:spacing w:before="24" w:after="0" w:line="240" w:lineRule="auto"/>
        <w:ind w:left="439" w:right="0" w:hanging="299"/>
        <w:jc w:val="left"/>
        <w:rPr>
          <w:b/>
          <w:sz w:val="25"/>
        </w:rPr>
      </w:pPr>
      <w:r>
        <w:rPr>
          <w:b/>
          <w:color w:val="334054"/>
          <w:spacing w:val="-3"/>
          <w:sz w:val="25"/>
        </w:rPr>
        <w:t>系统管理</w:t>
      </w:r>
    </w:p>
    <w:p w14:paraId="5C968537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050"/>
        <w:gridCol w:w="1395"/>
        <w:gridCol w:w="3630"/>
      </w:tblGrid>
      <w:tr w14:paraId="506BD80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50" w:type="dxa"/>
            <w:shd w:val="clear" w:color="auto" w:fill="F1F5F9"/>
          </w:tcPr>
          <w:p w14:paraId="0C6DC4E5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3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3"/>
                <w:sz w:val="20"/>
              </w:rPr>
              <w:t>页面文件</w:t>
            </w:r>
          </w:p>
        </w:tc>
        <w:tc>
          <w:tcPr>
            <w:tcW w:w="1395" w:type="dxa"/>
            <w:shd w:val="clear" w:color="auto" w:fill="F1F5F9"/>
          </w:tcPr>
          <w:p w14:paraId="22559231">
            <w:pPr>
              <w:pStyle w:val="9"/>
              <w:ind w:left="129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页面名称</w:t>
            </w:r>
          </w:p>
        </w:tc>
        <w:tc>
          <w:tcPr>
            <w:tcW w:w="3630" w:type="dxa"/>
            <w:shd w:val="clear" w:color="auto" w:fill="F1F5F9"/>
          </w:tcPr>
          <w:p w14:paraId="75A72561">
            <w:pPr>
              <w:pStyle w:val="9"/>
              <w:ind w:left="128"/>
              <w:rPr>
                <w:b/>
                <w:sz w:val="20"/>
              </w:rPr>
            </w:pPr>
            <w:r>
              <w:rPr>
                <w:b/>
                <w:color w:val="1D293B"/>
                <w:spacing w:val="-3"/>
                <w:sz w:val="20"/>
              </w:rPr>
              <w:t>核心功能</w:t>
            </w:r>
          </w:p>
        </w:tc>
      </w:tr>
      <w:tr w14:paraId="126F8F04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50" w:type="dxa"/>
          </w:tcPr>
          <w:p w14:paraId="5DD36E34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role-permissions.html</w:t>
            </w:r>
          </w:p>
        </w:tc>
        <w:tc>
          <w:tcPr>
            <w:tcW w:w="1395" w:type="dxa"/>
          </w:tcPr>
          <w:p w14:paraId="2B3B2454">
            <w:pPr>
              <w:pStyle w:val="9"/>
              <w:ind w:left="12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角色权限</w:t>
            </w:r>
          </w:p>
        </w:tc>
        <w:tc>
          <w:tcPr>
            <w:tcW w:w="3630" w:type="dxa"/>
          </w:tcPr>
          <w:p w14:paraId="65E731ED">
            <w:pPr>
              <w:pStyle w:val="9"/>
              <w:ind w:left="128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角色/员工权限；按模块勾选</w:t>
            </w:r>
          </w:p>
        </w:tc>
      </w:tr>
      <w:tr w14:paraId="2D5F005D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50" w:type="dxa"/>
            <w:shd w:val="clear" w:color="auto" w:fill="F7FAFB"/>
          </w:tcPr>
          <w:p w14:paraId="6DADD210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dictionary-</w:t>
            </w:r>
            <w:r>
              <w:rPr>
                <w:color w:val="1D293B"/>
                <w:spacing w:val="-2"/>
                <w:sz w:val="20"/>
              </w:rPr>
              <w:t>management.html</w:t>
            </w:r>
          </w:p>
        </w:tc>
        <w:tc>
          <w:tcPr>
            <w:tcW w:w="1395" w:type="dxa"/>
            <w:shd w:val="clear" w:color="auto" w:fill="F7FAFB"/>
          </w:tcPr>
          <w:p w14:paraId="56A95451">
            <w:pPr>
              <w:pStyle w:val="9"/>
              <w:ind w:left="12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字典管理</w:t>
            </w:r>
          </w:p>
        </w:tc>
        <w:tc>
          <w:tcPr>
            <w:tcW w:w="3630" w:type="dxa"/>
            <w:shd w:val="clear" w:color="auto" w:fill="F7FAFB"/>
          </w:tcPr>
          <w:p w14:paraId="28334ADE">
            <w:pPr>
              <w:pStyle w:val="9"/>
              <w:ind w:left="128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字典分类；增删改</w:t>
            </w:r>
          </w:p>
        </w:tc>
      </w:tr>
      <w:tr w14:paraId="313F77A1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050" w:type="dxa"/>
          </w:tcPr>
          <w:p w14:paraId="28C76702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menu-</w:t>
            </w:r>
            <w:r>
              <w:rPr>
                <w:color w:val="1D293B"/>
                <w:spacing w:val="-2"/>
                <w:sz w:val="20"/>
              </w:rPr>
              <w:t>management.html</w:t>
            </w:r>
          </w:p>
        </w:tc>
        <w:tc>
          <w:tcPr>
            <w:tcW w:w="1395" w:type="dxa"/>
          </w:tcPr>
          <w:p w14:paraId="06C315D5">
            <w:pPr>
              <w:pStyle w:val="9"/>
              <w:ind w:left="12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菜单管理</w:t>
            </w:r>
          </w:p>
        </w:tc>
        <w:tc>
          <w:tcPr>
            <w:tcW w:w="3630" w:type="dxa"/>
          </w:tcPr>
          <w:p w14:paraId="077CEFA2">
            <w:pPr>
              <w:pStyle w:val="9"/>
              <w:ind w:left="128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菜单树配置、排序、启用</w:t>
            </w:r>
          </w:p>
        </w:tc>
      </w:tr>
    </w:tbl>
    <w:p w14:paraId="10707754">
      <w:pPr>
        <w:pStyle w:val="2"/>
        <w:spacing w:before="388"/>
      </w:pPr>
      <w:r>
        <w:rPr>
          <w:color w:val="1D40AF"/>
          <w:spacing w:val="-2"/>
        </w:rPr>
        <w:t>四、页面关联关系</w:t>
      </w:r>
    </w:p>
    <w:p w14:paraId="38A54D17">
      <w:pPr>
        <w:pStyle w:val="8"/>
        <w:numPr>
          <w:ilvl w:val="1"/>
          <w:numId w:val="3"/>
        </w:numPr>
        <w:tabs>
          <w:tab w:val="left" w:pos="593"/>
        </w:tabs>
        <w:spacing w:before="248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2"/>
          <w:sz w:val="25"/>
        </w:rPr>
        <w:t>主干导航与详情归属</w:t>
      </w:r>
    </w:p>
    <w:p w14:paraId="575C1FCA">
      <w:pPr>
        <w:pStyle w:val="3"/>
        <w:spacing w:before="209"/>
        <w:ind w:left="140"/>
      </w:pPr>
      <w:r>
        <w:rPr>
          <w:color w:val="1D293B"/>
          <w:spacing w:val="-2"/>
        </w:rPr>
        <w:t xml:space="preserve">业务页共享侧栏 </w:t>
      </w:r>
      <w:r>
        <w:rPr>
          <w:color w:val="1D293B"/>
        </w:rPr>
        <w:t>IA；</w:t>
      </w:r>
      <w:r>
        <w:rPr>
          <w:color w:val="1D293B"/>
          <w:spacing w:val="-3"/>
        </w:rPr>
        <w:t xml:space="preserve">详情页通过 </w:t>
      </w:r>
      <w:r>
        <w:rPr>
          <w:color w:val="1D293B"/>
        </w:rPr>
        <w:t>DETAIL_PARENT</w:t>
      </w:r>
      <w:r>
        <w:rPr>
          <w:color w:val="1D293B"/>
          <w:spacing w:val="-5"/>
        </w:rPr>
        <w:t xml:space="preserve"> 在侧栏高亮列表页：</w:t>
      </w:r>
    </w:p>
    <w:p w14:paraId="3458A09D">
      <w:pPr>
        <w:pStyle w:val="3"/>
        <w:spacing w:before="15"/>
        <w:rPr>
          <w:sz w:val="10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40"/>
        <w:gridCol w:w="4635"/>
      </w:tblGrid>
      <w:tr w14:paraId="71240482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  <w:shd w:val="clear" w:color="auto" w:fill="F1F5F9"/>
          </w:tcPr>
          <w:p w14:paraId="4913A622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4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4"/>
                <w:sz w:val="20"/>
              </w:rPr>
              <w:t>详情页</w:t>
            </w:r>
          </w:p>
        </w:tc>
        <w:tc>
          <w:tcPr>
            <w:tcW w:w="4635" w:type="dxa"/>
            <w:shd w:val="clear" w:color="auto" w:fill="F1F5F9"/>
          </w:tcPr>
          <w:p w14:paraId="0FA38675">
            <w:pPr>
              <w:pStyle w:val="9"/>
              <w:ind w:left="131"/>
              <w:rPr>
                <w:b/>
                <w:sz w:val="20"/>
              </w:rPr>
            </w:pPr>
            <w:r>
              <w:rPr>
                <w:b/>
                <w:color w:val="1D293B"/>
                <w:spacing w:val="-2"/>
                <w:sz w:val="20"/>
              </w:rPr>
              <w:t>侧栏高亮父页</w:t>
            </w:r>
          </w:p>
        </w:tc>
      </w:tr>
      <w:tr w14:paraId="3C6FA05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</w:tcPr>
          <w:p w14:paraId="3B9A3AFB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customer-detail</w:t>
            </w:r>
            <w:r>
              <w:rPr>
                <w:color w:val="1D293B"/>
                <w:spacing w:val="8"/>
                <w:sz w:val="20"/>
              </w:rPr>
              <w:t xml:space="preserve"> </w:t>
            </w:r>
            <w:r>
              <w:rPr>
                <w:color w:val="1D293B"/>
                <w:spacing w:val="-2"/>
                <w:sz w:val="20"/>
              </w:rPr>
              <w:t>/</w:t>
            </w:r>
            <w:r>
              <w:rPr>
                <w:color w:val="1D293B"/>
                <w:spacing w:val="8"/>
                <w:sz w:val="20"/>
              </w:rPr>
              <w:t xml:space="preserve"> </w:t>
            </w:r>
            <w:r>
              <w:rPr>
                <w:color w:val="1D293B"/>
                <w:spacing w:val="-2"/>
                <w:sz w:val="20"/>
              </w:rPr>
              <w:t>customer-</w:t>
            </w:r>
            <w:r>
              <w:rPr>
                <w:color w:val="1D293B"/>
                <w:spacing w:val="-4"/>
                <w:sz w:val="20"/>
              </w:rPr>
              <w:t>edit</w:t>
            </w:r>
          </w:p>
        </w:tc>
        <w:tc>
          <w:tcPr>
            <w:tcW w:w="4635" w:type="dxa"/>
          </w:tcPr>
          <w:p w14:paraId="33B4F80A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customer-management</w:t>
            </w:r>
          </w:p>
        </w:tc>
      </w:tr>
      <w:tr w14:paraId="78D428B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  <w:shd w:val="clear" w:color="auto" w:fill="F7FAFB"/>
          </w:tcPr>
          <w:p w14:paraId="55B2B6FA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lead-follow-</w:t>
            </w:r>
            <w:r>
              <w:rPr>
                <w:color w:val="1D293B"/>
                <w:spacing w:val="-2"/>
                <w:sz w:val="20"/>
              </w:rPr>
              <w:t>detail</w:t>
            </w:r>
          </w:p>
        </w:tc>
        <w:tc>
          <w:tcPr>
            <w:tcW w:w="4635" w:type="dxa"/>
            <w:shd w:val="clear" w:color="auto" w:fill="F7FAFB"/>
          </w:tcPr>
          <w:p w14:paraId="25098590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z w:val="20"/>
              </w:rPr>
              <w:t>lead-</w:t>
            </w:r>
            <w:r>
              <w:rPr>
                <w:color w:val="1D293B"/>
                <w:spacing w:val="-2"/>
                <w:sz w:val="20"/>
              </w:rPr>
              <w:t>management</w:t>
            </w:r>
          </w:p>
        </w:tc>
      </w:tr>
      <w:tr w14:paraId="7DAE38C0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</w:tcPr>
          <w:p w14:paraId="44ACA8CF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opportunity-</w:t>
            </w:r>
            <w:r>
              <w:rPr>
                <w:color w:val="1D293B"/>
                <w:spacing w:val="-2"/>
                <w:sz w:val="20"/>
              </w:rPr>
              <w:t>detail</w:t>
            </w:r>
          </w:p>
        </w:tc>
        <w:tc>
          <w:tcPr>
            <w:tcW w:w="4635" w:type="dxa"/>
          </w:tcPr>
          <w:p w14:paraId="2EF4C99E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z w:val="20"/>
              </w:rPr>
              <w:t>opportunity-</w:t>
            </w:r>
            <w:r>
              <w:rPr>
                <w:color w:val="1D293B"/>
                <w:spacing w:val="-2"/>
                <w:sz w:val="20"/>
              </w:rPr>
              <w:t>management</w:t>
            </w:r>
          </w:p>
        </w:tc>
      </w:tr>
      <w:tr w14:paraId="0E7E1D1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  <w:shd w:val="clear" w:color="auto" w:fill="F7FAFB"/>
          </w:tcPr>
          <w:p w14:paraId="3309E137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government-affairs-detail</w:t>
            </w:r>
          </w:p>
        </w:tc>
        <w:tc>
          <w:tcPr>
            <w:tcW w:w="4635" w:type="dxa"/>
            <w:shd w:val="clear" w:color="auto" w:fill="F7FAFB"/>
          </w:tcPr>
          <w:p w14:paraId="02B57E95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</w:t>
            </w:r>
          </w:p>
        </w:tc>
      </w:tr>
      <w:tr w14:paraId="5D4EDF8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</w:tcPr>
          <w:p w14:paraId="6B895505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accounting-customer-detail</w:t>
            </w:r>
          </w:p>
        </w:tc>
        <w:tc>
          <w:tcPr>
            <w:tcW w:w="4635" w:type="dxa"/>
          </w:tcPr>
          <w:p w14:paraId="51848C7E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accounting-customer-management</w:t>
            </w:r>
          </w:p>
        </w:tc>
      </w:tr>
      <w:tr w14:paraId="55AC819B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  <w:shd w:val="clear" w:color="auto" w:fill="F7FAFB"/>
          </w:tcPr>
          <w:p w14:paraId="0767BAE7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address-room-detail</w:t>
            </w:r>
          </w:p>
        </w:tc>
        <w:tc>
          <w:tcPr>
            <w:tcW w:w="4635" w:type="dxa"/>
            <w:shd w:val="clear" w:color="auto" w:fill="F7FAFB"/>
          </w:tcPr>
          <w:p w14:paraId="77943A69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address-management</w:t>
            </w:r>
          </w:p>
        </w:tc>
      </w:tr>
      <w:tr w14:paraId="1CB26952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4440" w:type="dxa"/>
          </w:tcPr>
          <w:p w14:paraId="46AFE74C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employee-profile</w:t>
            </w:r>
            <w:r>
              <w:rPr>
                <w:color w:val="1D293B"/>
                <w:spacing w:val="-7"/>
                <w:sz w:val="20"/>
              </w:rPr>
              <w:t xml:space="preserve"> </w:t>
            </w:r>
            <w:r>
              <w:rPr>
                <w:color w:val="1D293B"/>
                <w:sz w:val="20"/>
              </w:rPr>
              <w:t>/</w:t>
            </w:r>
            <w:r>
              <w:rPr>
                <w:color w:val="1D293B"/>
                <w:spacing w:val="-6"/>
                <w:sz w:val="20"/>
              </w:rPr>
              <w:t xml:space="preserve"> </w:t>
            </w:r>
            <w:r>
              <w:rPr>
                <w:color w:val="1D293B"/>
                <w:sz w:val="20"/>
              </w:rPr>
              <w:t>employee-</w:t>
            </w:r>
            <w:r>
              <w:rPr>
                <w:color w:val="1D293B"/>
                <w:spacing w:val="-4"/>
                <w:sz w:val="20"/>
              </w:rPr>
              <w:t>edit</w:t>
            </w:r>
          </w:p>
        </w:tc>
        <w:tc>
          <w:tcPr>
            <w:tcW w:w="4635" w:type="dxa"/>
          </w:tcPr>
          <w:p w14:paraId="68FD380C">
            <w:pPr>
              <w:pStyle w:val="9"/>
              <w:ind w:left="131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department-employees</w:t>
            </w:r>
          </w:p>
        </w:tc>
      </w:tr>
    </w:tbl>
    <w:p w14:paraId="56379D75">
      <w:pPr>
        <w:pStyle w:val="9"/>
        <w:spacing w:after="0"/>
        <w:rPr>
          <w:sz w:val="20"/>
        </w:rPr>
        <w:sectPr>
          <w:pgSz w:w="12240" w:h="15840"/>
          <w:pgMar w:top="960" w:right="1440" w:bottom="460" w:left="1440" w:header="296" w:footer="275" w:gutter="0"/>
          <w:cols w:space="720" w:num="1"/>
        </w:sectPr>
      </w:pPr>
    </w:p>
    <w:p w14:paraId="5D62CFFE">
      <w:pPr>
        <w:pStyle w:val="8"/>
        <w:numPr>
          <w:ilvl w:val="1"/>
          <w:numId w:val="3"/>
        </w:numPr>
        <w:tabs>
          <w:tab w:val="left" w:pos="593"/>
        </w:tabs>
        <w:spacing w:before="24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1"/>
          <w:sz w:val="25"/>
        </w:rPr>
        <w:t>列表 → 详情</w:t>
      </w:r>
      <w:r>
        <w:rPr>
          <w:b/>
          <w:color w:val="334054"/>
          <w:sz w:val="25"/>
        </w:rPr>
        <w:t>（URL</w:t>
      </w:r>
      <w:r>
        <w:rPr>
          <w:b/>
          <w:color w:val="334054"/>
          <w:spacing w:val="-1"/>
          <w:sz w:val="25"/>
        </w:rPr>
        <w:t xml:space="preserve"> 参数</w:t>
      </w:r>
      <w:r>
        <w:rPr>
          <w:b/>
          <w:color w:val="334054"/>
          <w:spacing w:val="-10"/>
          <w:sz w:val="25"/>
        </w:rPr>
        <w:t>）</w:t>
      </w:r>
    </w:p>
    <w:p w14:paraId="5D36A36D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915"/>
        <w:gridCol w:w="3765"/>
        <w:gridCol w:w="1395"/>
      </w:tblGrid>
      <w:tr w14:paraId="517D238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  <w:shd w:val="clear" w:color="auto" w:fill="F1F5F9"/>
          </w:tcPr>
          <w:p w14:paraId="10729077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4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4"/>
                <w:sz w:val="20"/>
              </w:rPr>
              <w:t>列表页</w:t>
            </w:r>
          </w:p>
        </w:tc>
        <w:tc>
          <w:tcPr>
            <w:tcW w:w="3765" w:type="dxa"/>
            <w:shd w:val="clear" w:color="auto" w:fill="F1F5F9"/>
          </w:tcPr>
          <w:p w14:paraId="081902CE">
            <w:pPr>
              <w:pStyle w:val="9"/>
              <w:rPr>
                <w:b/>
                <w:sz w:val="20"/>
              </w:rPr>
            </w:pPr>
            <w:r>
              <w:rPr>
                <w:rFonts w:hint="eastAsia"/>
                <w:b/>
                <w:color w:val="1D293B"/>
                <w:spacing w:val="-4"/>
                <w:sz w:val="20"/>
                <w:lang w:val="en-US" w:eastAsia="zh-CN"/>
              </w:rPr>
              <w:t>原型</w:t>
            </w:r>
            <w:r>
              <w:rPr>
                <w:b/>
                <w:color w:val="1D293B"/>
                <w:spacing w:val="-4"/>
                <w:sz w:val="20"/>
              </w:rPr>
              <w:t>详情页</w:t>
            </w:r>
          </w:p>
        </w:tc>
        <w:tc>
          <w:tcPr>
            <w:tcW w:w="1395" w:type="dxa"/>
            <w:shd w:val="clear" w:color="auto" w:fill="F1F5F9"/>
          </w:tcPr>
          <w:p w14:paraId="5E6B1C1E">
            <w:pPr>
              <w:pStyle w:val="9"/>
              <w:ind w:left="124"/>
              <w:rPr>
                <w:b/>
                <w:sz w:val="20"/>
              </w:rPr>
            </w:pPr>
            <w:r>
              <w:rPr>
                <w:b/>
                <w:color w:val="1D293B"/>
                <w:spacing w:val="-5"/>
                <w:sz w:val="20"/>
              </w:rPr>
              <w:t>参数</w:t>
            </w:r>
          </w:p>
        </w:tc>
      </w:tr>
      <w:tr w14:paraId="049F8E2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</w:tcPr>
          <w:p w14:paraId="1730E275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customer-management</w:t>
            </w:r>
          </w:p>
        </w:tc>
        <w:tc>
          <w:tcPr>
            <w:tcW w:w="3765" w:type="dxa"/>
          </w:tcPr>
          <w:p w14:paraId="38FA946E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customer-detail</w:t>
            </w:r>
            <w:r>
              <w:rPr>
                <w:color w:val="1D293B"/>
                <w:spacing w:val="8"/>
                <w:sz w:val="20"/>
              </w:rPr>
              <w:t xml:space="preserve"> </w:t>
            </w:r>
            <w:r>
              <w:rPr>
                <w:color w:val="1D293B"/>
                <w:spacing w:val="-2"/>
                <w:sz w:val="20"/>
              </w:rPr>
              <w:t>/</w:t>
            </w:r>
            <w:r>
              <w:rPr>
                <w:color w:val="1D293B"/>
                <w:spacing w:val="8"/>
                <w:sz w:val="20"/>
              </w:rPr>
              <w:t xml:space="preserve"> </w:t>
            </w:r>
            <w:r>
              <w:rPr>
                <w:color w:val="1D293B"/>
                <w:spacing w:val="-2"/>
                <w:sz w:val="20"/>
              </w:rPr>
              <w:t>customer-</w:t>
            </w:r>
            <w:r>
              <w:rPr>
                <w:color w:val="1D293B"/>
                <w:spacing w:val="-4"/>
                <w:sz w:val="20"/>
              </w:rPr>
              <w:t>edit</w:t>
            </w:r>
          </w:p>
        </w:tc>
        <w:tc>
          <w:tcPr>
            <w:tcW w:w="1395" w:type="dxa"/>
          </w:tcPr>
          <w:p w14:paraId="517111D3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?id=cust-</w:t>
            </w:r>
            <w:r>
              <w:rPr>
                <w:color w:val="1D293B"/>
                <w:spacing w:val="-10"/>
                <w:sz w:val="20"/>
              </w:rPr>
              <w:t>n</w:t>
            </w:r>
          </w:p>
        </w:tc>
      </w:tr>
      <w:tr w14:paraId="52DD95CE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  <w:shd w:val="clear" w:color="auto" w:fill="F7FAFB"/>
          </w:tcPr>
          <w:p w14:paraId="7D672B7B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lead-</w:t>
            </w:r>
            <w:r>
              <w:rPr>
                <w:color w:val="1D293B"/>
                <w:spacing w:val="-2"/>
                <w:sz w:val="20"/>
              </w:rPr>
              <w:t>management</w:t>
            </w:r>
          </w:p>
        </w:tc>
        <w:tc>
          <w:tcPr>
            <w:tcW w:w="3765" w:type="dxa"/>
            <w:shd w:val="clear" w:color="auto" w:fill="F7FAFB"/>
          </w:tcPr>
          <w:p w14:paraId="1EDCCA4C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lead-follow-</w:t>
            </w:r>
            <w:r>
              <w:rPr>
                <w:color w:val="1D293B"/>
                <w:spacing w:val="-2"/>
                <w:sz w:val="20"/>
              </w:rPr>
              <w:t>detail</w:t>
            </w:r>
          </w:p>
        </w:tc>
        <w:tc>
          <w:tcPr>
            <w:tcW w:w="1395" w:type="dxa"/>
            <w:shd w:val="clear" w:color="auto" w:fill="F7FAFB"/>
          </w:tcPr>
          <w:p w14:paraId="21D6BF33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?id=lead-</w:t>
            </w:r>
            <w:r>
              <w:rPr>
                <w:color w:val="1D293B"/>
                <w:spacing w:val="-10"/>
                <w:sz w:val="20"/>
              </w:rPr>
              <w:t>n</w:t>
            </w:r>
          </w:p>
        </w:tc>
      </w:tr>
      <w:tr w14:paraId="4CD054E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</w:tcPr>
          <w:p w14:paraId="22FEEBAF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opportunity-</w:t>
            </w:r>
            <w:r>
              <w:rPr>
                <w:color w:val="1D293B"/>
                <w:spacing w:val="-2"/>
                <w:sz w:val="20"/>
              </w:rPr>
              <w:t>management</w:t>
            </w:r>
          </w:p>
        </w:tc>
        <w:tc>
          <w:tcPr>
            <w:tcW w:w="3765" w:type="dxa"/>
          </w:tcPr>
          <w:p w14:paraId="5513CF23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opportunity-</w:t>
            </w:r>
            <w:r>
              <w:rPr>
                <w:color w:val="1D293B"/>
                <w:spacing w:val="-2"/>
                <w:sz w:val="20"/>
              </w:rPr>
              <w:t>detail</w:t>
            </w:r>
          </w:p>
        </w:tc>
        <w:tc>
          <w:tcPr>
            <w:tcW w:w="1395" w:type="dxa"/>
          </w:tcPr>
          <w:p w14:paraId="3805CF6D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?id=opp-</w:t>
            </w:r>
            <w:r>
              <w:rPr>
                <w:color w:val="1D293B"/>
                <w:spacing w:val="-10"/>
                <w:sz w:val="20"/>
              </w:rPr>
              <w:t>n</w:t>
            </w:r>
          </w:p>
        </w:tc>
      </w:tr>
      <w:tr w14:paraId="0FA1013A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  <w:shd w:val="clear" w:color="auto" w:fill="F7FAFB"/>
          </w:tcPr>
          <w:p w14:paraId="5D07BD12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</w:t>
            </w:r>
          </w:p>
        </w:tc>
        <w:tc>
          <w:tcPr>
            <w:tcW w:w="3765" w:type="dxa"/>
            <w:shd w:val="clear" w:color="auto" w:fill="F7FAFB"/>
          </w:tcPr>
          <w:p w14:paraId="6F5C7534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government-affairs-detail</w:t>
            </w:r>
          </w:p>
        </w:tc>
        <w:tc>
          <w:tcPr>
            <w:tcW w:w="1395" w:type="dxa"/>
            <w:shd w:val="clear" w:color="auto" w:fill="F7FAFB"/>
          </w:tcPr>
          <w:p w14:paraId="42E13186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?id=gov-</w:t>
            </w:r>
            <w:r>
              <w:rPr>
                <w:color w:val="1D293B"/>
                <w:spacing w:val="-10"/>
                <w:sz w:val="20"/>
              </w:rPr>
              <w:t>n</w:t>
            </w:r>
          </w:p>
        </w:tc>
      </w:tr>
      <w:tr w14:paraId="7F8C9B66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</w:tcPr>
          <w:p w14:paraId="0BFB38BE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accounting-customer-management</w:t>
            </w:r>
          </w:p>
        </w:tc>
        <w:tc>
          <w:tcPr>
            <w:tcW w:w="3765" w:type="dxa"/>
          </w:tcPr>
          <w:p w14:paraId="1817D20B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accounting-customer-detail</w:t>
            </w:r>
          </w:p>
        </w:tc>
        <w:tc>
          <w:tcPr>
            <w:tcW w:w="1395" w:type="dxa"/>
          </w:tcPr>
          <w:p w14:paraId="461091AC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z w:val="20"/>
              </w:rPr>
              <w:t>?id=acc-</w:t>
            </w:r>
            <w:r>
              <w:rPr>
                <w:color w:val="1D293B"/>
                <w:spacing w:val="-10"/>
                <w:sz w:val="20"/>
              </w:rPr>
              <w:t>n</w:t>
            </w:r>
          </w:p>
        </w:tc>
      </w:tr>
      <w:tr w14:paraId="26DCDF09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  <w:shd w:val="clear" w:color="auto" w:fill="F7FAFB"/>
          </w:tcPr>
          <w:p w14:paraId="14707D6C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address-management</w:t>
            </w:r>
          </w:p>
        </w:tc>
        <w:tc>
          <w:tcPr>
            <w:tcW w:w="3765" w:type="dxa"/>
            <w:shd w:val="clear" w:color="auto" w:fill="F7FAFB"/>
          </w:tcPr>
          <w:p w14:paraId="4C0C07F2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address-room-detail</w:t>
            </w:r>
          </w:p>
        </w:tc>
        <w:tc>
          <w:tcPr>
            <w:tcW w:w="1395" w:type="dxa"/>
            <w:shd w:val="clear" w:color="auto" w:fill="F7FAFB"/>
          </w:tcPr>
          <w:p w14:paraId="4B40E36D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 xml:space="preserve">无 </w:t>
            </w:r>
            <w:r>
              <w:rPr>
                <w:color w:val="1D293B"/>
                <w:spacing w:val="-4"/>
                <w:sz w:val="20"/>
              </w:rPr>
              <w:t>query</w:t>
            </w:r>
          </w:p>
        </w:tc>
      </w:tr>
      <w:tr w14:paraId="58A6D761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915" w:type="dxa"/>
          </w:tcPr>
          <w:p w14:paraId="4F367A35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department-employees</w:t>
            </w:r>
          </w:p>
        </w:tc>
        <w:tc>
          <w:tcPr>
            <w:tcW w:w="3765" w:type="dxa"/>
          </w:tcPr>
          <w:p w14:paraId="558344F4">
            <w:pPr>
              <w:pStyle w:val="9"/>
              <w:rPr>
                <w:sz w:val="20"/>
              </w:rPr>
            </w:pPr>
            <w:r>
              <w:rPr>
                <w:color w:val="1D293B"/>
                <w:sz w:val="20"/>
              </w:rPr>
              <w:t>employee-profile</w:t>
            </w:r>
            <w:r>
              <w:rPr>
                <w:color w:val="1D293B"/>
                <w:spacing w:val="-7"/>
                <w:sz w:val="20"/>
              </w:rPr>
              <w:t xml:space="preserve"> </w:t>
            </w:r>
            <w:r>
              <w:rPr>
                <w:color w:val="1D293B"/>
                <w:sz w:val="20"/>
              </w:rPr>
              <w:t>/</w:t>
            </w:r>
            <w:r>
              <w:rPr>
                <w:color w:val="1D293B"/>
                <w:spacing w:val="-6"/>
                <w:sz w:val="20"/>
              </w:rPr>
              <w:t xml:space="preserve"> </w:t>
            </w:r>
            <w:r>
              <w:rPr>
                <w:color w:val="1D293B"/>
                <w:sz w:val="20"/>
              </w:rPr>
              <w:t>employee-</w:t>
            </w:r>
            <w:r>
              <w:rPr>
                <w:color w:val="1D293B"/>
                <w:spacing w:val="-4"/>
                <w:sz w:val="20"/>
              </w:rPr>
              <w:t>edit</w:t>
            </w:r>
          </w:p>
        </w:tc>
        <w:tc>
          <w:tcPr>
            <w:tcW w:w="1395" w:type="dxa"/>
          </w:tcPr>
          <w:p w14:paraId="016CD080">
            <w:pPr>
              <w:pStyle w:val="9"/>
              <w:ind w:left="124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?name=</w:t>
            </w:r>
          </w:p>
        </w:tc>
      </w:tr>
    </w:tbl>
    <w:p w14:paraId="7A0C9547">
      <w:pPr>
        <w:pStyle w:val="8"/>
        <w:numPr>
          <w:ilvl w:val="1"/>
          <w:numId w:val="3"/>
        </w:numPr>
        <w:tabs>
          <w:tab w:val="left" w:pos="593"/>
        </w:tabs>
        <w:spacing w:before="278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2"/>
          <w:sz w:val="25"/>
        </w:rPr>
        <w:t>销售漏斗链路</w:t>
      </w:r>
    </w:p>
    <w:p w14:paraId="269F0D06">
      <w:pPr>
        <w:pStyle w:val="3"/>
        <w:spacing w:before="1"/>
        <w:rPr>
          <w:b/>
          <w:sz w:val="11"/>
        </w:rPr>
      </w:pPr>
      <w:r>
        <w:rPr>
          <w:b/>
          <w:sz w:val="11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145415</wp:posOffset>
                </wp:positionV>
                <wp:extent cx="5772150" cy="9715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971550"/>
                          <a:chOff x="0" y="0"/>
                          <a:chExt cx="5772150" cy="9715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7"/>
                            <a:ext cx="57626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62025">
                                <a:moveTo>
                                  <a:pt x="5713677" y="962020"/>
                                </a:moveTo>
                                <a:lnTo>
                                  <a:pt x="48947" y="962020"/>
                                </a:lnTo>
                                <a:lnTo>
                                  <a:pt x="45540" y="961684"/>
                                </a:lnTo>
                                <a:lnTo>
                                  <a:pt x="10739" y="941598"/>
                                </a:lnTo>
                                <a:lnTo>
                                  <a:pt x="0" y="913069"/>
                                </a:lnTo>
                                <a:lnTo>
                                  <a:pt x="0" y="909632"/>
                                </a:lnTo>
                                <a:lnTo>
                                  <a:pt x="0" y="48941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5713677" y="0"/>
                                </a:lnTo>
                                <a:lnTo>
                                  <a:pt x="5749712" y="17770"/>
                                </a:lnTo>
                                <a:lnTo>
                                  <a:pt x="5762624" y="48941"/>
                                </a:lnTo>
                                <a:lnTo>
                                  <a:pt x="5762624" y="913069"/>
                                </a:lnTo>
                                <a:lnTo>
                                  <a:pt x="5744847" y="949109"/>
                                </a:lnTo>
                                <a:lnTo>
                                  <a:pt x="5717083" y="961684"/>
                                </a:lnTo>
                                <a:lnTo>
                                  <a:pt x="5713677" y="962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5762625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962025">
                                <a:moveTo>
                                  <a:pt x="0" y="9096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37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29161" y="5301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9"/>
                                </a:lnTo>
                                <a:lnTo>
                                  <a:pt x="42167" y="1009"/>
                                </a:lnTo>
                                <a:lnTo>
                                  <a:pt x="45540" y="339"/>
                                </a:lnTo>
                                <a:lnTo>
                                  <a:pt x="48947" y="4"/>
                                </a:lnTo>
                                <a:lnTo>
                                  <a:pt x="52387" y="0"/>
                                </a:lnTo>
                                <a:lnTo>
                                  <a:pt x="5710237" y="0"/>
                                </a:lnTo>
                                <a:lnTo>
                                  <a:pt x="5713677" y="4"/>
                                </a:lnTo>
                                <a:lnTo>
                                  <a:pt x="5717083" y="339"/>
                                </a:lnTo>
                                <a:lnTo>
                                  <a:pt x="5720456" y="1009"/>
                                </a:lnTo>
                                <a:lnTo>
                                  <a:pt x="5723829" y="1679"/>
                                </a:lnTo>
                                <a:lnTo>
                                  <a:pt x="5727105" y="2669"/>
                                </a:lnTo>
                                <a:lnTo>
                                  <a:pt x="5730283" y="3986"/>
                                </a:lnTo>
                                <a:lnTo>
                                  <a:pt x="5733461" y="5301"/>
                                </a:lnTo>
                                <a:lnTo>
                                  <a:pt x="5759952" y="35509"/>
                                </a:lnTo>
                                <a:lnTo>
                                  <a:pt x="5761617" y="42165"/>
                                </a:lnTo>
                                <a:lnTo>
                                  <a:pt x="5762288" y="45537"/>
                                </a:lnTo>
                                <a:lnTo>
                                  <a:pt x="5762624" y="48946"/>
                                </a:lnTo>
                                <a:lnTo>
                                  <a:pt x="5762624" y="52387"/>
                                </a:lnTo>
                                <a:lnTo>
                                  <a:pt x="5762624" y="909637"/>
                                </a:lnTo>
                                <a:lnTo>
                                  <a:pt x="5762624" y="913074"/>
                                </a:lnTo>
                                <a:lnTo>
                                  <a:pt x="5762288" y="916483"/>
                                </a:lnTo>
                                <a:lnTo>
                                  <a:pt x="5761617" y="919855"/>
                                </a:lnTo>
                                <a:lnTo>
                                  <a:pt x="5760946" y="923227"/>
                                </a:lnTo>
                                <a:lnTo>
                                  <a:pt x="5759952" y="926501"/>
                                </a:lnTo>
                                <a:lnTo>
                                  <a:pt x="5758635" y="929678"/>
                                </a:lnTo>
                                <a:lnTo>
                                  <a:pt x="5757319" y="932859"/>
                                </a:lnTo>
                                <a:lnTo>
                                  <a:pt x="5755705" y="935877"/>
                                </a:lnTo>
                                <a:lnTo>
                                  <a:pt x="5753794" y="938738"/>
                                </a:lnTo>
                                <a:lnTo>
                                  <a:pt x="5751883" y="941603"/>
                                </a:lnTo>
                                <a:lnTo>
                                  <a:pt x="5739341" y="953193"/>
                                </a:lnTo>
                                <a:lnTo>
                                  <a:pt x="5736480" y="955104"/>
                                </a:lnTo>
                                <a:lnTo>
                                  <a:pt x="5733461" y="956718"/>
                                </a:lnTo>
                                <a:lnTo>
                                  <a:pt x="5730283" y="958030"/>
                                </a:lnTo>
                                <a:lnTo>
                                  <a:pt x="5727105" y="959346"/>
                                </a:lnTo>
                                <a:lnTo>
                                  <a:pt x="5723829" y="960340"/>
                                </a:lnTo>
                                <a:lnTo>
                                  <a:pt x="5720456" y="961015"/>
                                </a:lnTo>
                                <a:lnTo>
                                  <a:pt x="5717083" y="961689"/>
                                </a:lnTo>
                                <a:lnTo>
                                  <a:pt x="5713677" y="962024"/>
                                </a:lnTo>
                                <a:lnTo>
                                  <a:pt x="5710237" y="962024"/>
                                </a:lnTo>
                                <a:lnTo>
                                  <a:pt x="52387" y="962024"/>
                                </a:lnTo>
                                <a:lnTo>
                                  <a:pt x="48947" y="962024"/>
                                </a:lnTo>
                                <a:lnTo>
                                  <a:pt x="45540" y="961689"/>
                                </a:lnTo>
                                <a:lnTo>
                                  <a:pt x="42167" y="961015"/>
                                </a:lnTo>
                                <a:lnTo>
                                  <a:pt x="38793" y="960340"/>
                                </a:lnTo>
                                <a:lnTo>
                                  <a:pt x="35517" y="959346"/>
                                </a:lnTo>
                                <a:lnTo>
                                  <a:pt x="32339" y="958030"/>
                                </a:lnTo>
                                <a:lnTo>
                                  <a:pt x="29161" y="956718"/>
                                </a:lnTo>
                                <a:lnTo>
                                  <a:pt x="26142" y="955104"/>
                                </a:lnTo>
                                <a:lnTo>
                                  <a:pt x="23282" y="953193"/>
                                </a:lnTo>
                                <a:lnTo>
                                  <a:pt x="20422" y="951286"/>
                                </a:lnTo>
                                <a:lnTo>
                                  <a:pt x="8828" y="938738"/>
                                </a:lnTo>
                                <a:lnTo>
                                  <a:pt x="6917" y="935877"/>
                                </a:lnTo>
                                <a:lnTo>
                                  <a:pt x="5304" y="932859"/>
                                </a:lnTo>
                                <a:lnTo>
                                  <a:pt x="3987" y="929678"/>
                                </a:lnTo>
                                <a:lnTo>
                                  <a:pt x="2671" y="926501"/>
                                </a:lnTo>
                                <a:lnTo>
                                  <a:pt x="1677" y="923227"/>
                                </a:lnTo>
                                <a:lnTo>
                                  <a:pt x="1006" y="919855"/>
                                </a:lnTo>
                                <a:lnTo>
                                  <a:pt x="335" y="916483"/>
                                </a:lnTo>
                                <a:lnTo>
                                  <a:pt x="0" y="913074"/>
                                </a:lnTo>
                                <a:lnTo>
                                  <a:pt x="0" y="9096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5772150" cy="971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42B9C1">
                              <w:pPr>
                                <w:spacing w:before="154" w:line="318" w:lineRule="exact"/>
                                <w:ind w:left="2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工作台录线索 → 线索管理 → [转商机] → 商机管理 → 商机详情</w:t>
                              </w:r>
                            </w:p>
                            <w:p w14:paraId="14740DFB">
                              <w:pPr>
                                <w:spacing w:before="0" w:line="285" w:lineRule="exact"/>
                                <w:ind w:left="2253" w:right="0" w:firstLine="1700" w:firstLineChars="10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>↓</w:t>
                              </w:r>
                            </w:p>
                            <w:p w14:paraId="60E32AA4">
                              <w:pPr>
                                <w:spacing w:before="0" w:line="285" w:lineRule="exact"/>
                                <w:ind w:left="1916" w:right="0" w:firstLine="1674" w:firstLineChars="9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创建合同 → 合同管理 → 订单管理</w:t>
                              </w:r>
                            </w:p>
                            <w:p w14:paraId="5F2E6630">
                              <w:pPr>
                                <w:spacing w:before="0" w:line="318" w:lineRule="exact"/>
                                <w:ind w:left="2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销售目标、销售业绩 ← 考核与排行 ← 工作台工作简报/月度排行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26" o:spt="203" style="position:absolute;left:0pt;margin-left:78.7pt;margin-top:11.45pt;height:76.5pt;width:454.5pt;mso-position-horizontal-relative:page;mso-wrap-distance-bottom:0pt;mso-wrap-distance-top:0pt;z-index:-251655168;mso-width-relative:page;mso-height-relative:page;" coordsize="5772150,971550" o:gfxdata="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">
                <o:lock v:ext="edit" aspectratio="f"/>
                <v:shape id="Graphic 7" o:spid="_x0000_s1026" o:spt="100" style="position:absolute;left:4762;top:4767;height:962025;width:5762625;" fillcolor="#F7FAFB" filled="t" stroked="f" coordsize="5762625,962025" o:gfxdata="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mHto7sAAADa&#10;AAAADwAAAAAAAAABACAAAAAiAAAAZHJzL2Rvd25yZXYueG1sUEsBAhQAFAAAAAgAh07iQDMvBZ47&#10;AAAAOQAAABAAAAAAAAAAAQAgAAAACgEAAGRycy9zaGFwZXhtbC54bWxQSwUGAAAAAAYABgBbAQAA&#10;tAMAAAAA&#10;" path="m5713677,962020l48947,962020,45540,961684,10739,941598,0,913069,0,909632,0,48941,17776,12906,48947,0,5713677,0,5749712,17770,5762624,48941,5762624,913069,5744847,949109,5717083,961684,5713677,9620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4762;top:4762;height:962025;width:5762625;" filled="f" stroked="t" coordsize="5762625,962025" o:gfxdata="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AOCpu5AAAA2gAA&#10;AA8AAAAAAAAAAQAgAAAAIgAAAGRycy9kb3ducmV2LnhtbFBLAQIUABQAAAAIAIdO4kAzLwWeOwAA&#10;ADkAAAAQAAAAAAAAAAEAIAAAAAgBAABkcnMvc2hhcGV4bWwueG1sUEsFBgAAAAAGAAYAWwEAALID&#10;AAAAAA==&#10;" path="m0,909637l0,52387,0,48946,335,45537,1006,42165,1677,38788,2671,35509,3987,32332,5304,29156,6917,26137,23282,8827,26142,6916,29161,5301,32339,3986,35517,2669,38793,1679,42167,1009,45540,339,48947,4,52387,0,5710237,0,5713677,4,5717083,339,5720456,1009,5723829,1679,5727105,2669,5730283,3986,5733461,5301,5759952,35509,5761617,42165,5762288,45537,5762624,48946,5762624,52387,5762624,909637,5762624,913074,5762288,916483,5761617,919855,5760946,923227,5759952,926501,5758635,929678,5757319,932859,5755705,935877,5753794,938738,5751883,941603,5739341,953193,5736480,955104,5733461,956718,5730283,958030,5727105,959346,5723829,960340,5720456,961015,5717083,961689,5713677,962024,5710237,962024,52387,962024,48947,962024,45540,961689,42167,961015,38793,960340,35517,959346,32339,958030,29161,956718,26142,955104,23282,953193,20422,951286,8828,938738,6917,935877,5304,932859,3987,929678,2671,926501,1677,923227,1006,919855,335,916483,0,913074,0,909637xe">
                  <v:fill on="f" focussize="0,0"/>
                  <v:stroke weight="0.74992125984252pt" color="#E2E7F0" joinstyle="round"/>
                  <v:imagedata o:title=""/>
                  <o:lock v:ext="edit" aspectratio="f"/>
                  <v:textbox inset="0mm,0mm,0mm,0mm"/>
                </v:shape>
                <v:shape id="Textbox 9" o:spid="_x0000_s1026" o:spt="202" type="#_x0000_t202" style="position:absolute;left:0;top:0;height:971550;width:5772150;" filled="f" stroked="f" coordsize="21600,21600" o:gfxdata="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Ac9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842B9C1">
                        <w:pPr>
                          <w:spacing w:before="154" w:line="318" w:lineRule="exact"/>
                          <w:ind w:left="2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工作台录线索 → 线索管理 → [转商机] → 商机管理 → 商机详情</w:t>
                        </w:r>
                      </w:p>
                      <w:p w14:paraId="14740DFB">
                        <w:pPr>
                          <w:spacing w:before="0" w:line="285" w:lineRule="exact"/>
                          <w:ind w:left="2253" w:right="0" w:firstLine="1700" w:firstLineChars="10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>↓</w:t>
                        </w:r>
                      </w:p>
                      <w:p w14:paraId="60E32AA4">
                        <w:pPr>
                          <w:spacing w:before="0" w:line="285" w:lineRule="exact"/>
                          <w:ind w:left="1916" w:right="0" w:firstLine="1674" w:firstLineChars="9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创建合同 → 合同管理 → 订单管理</w:t>
                        </w:r>
                      </w:p>
                      <w:p w14:paraId="5F2E6630">
                        <w:pPr>
                          <w:spacing w:before="0" w:line="318" w:lineRule="exact"/>
                          <w:ind w:left="2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销售目标、销售业绩 ← 考核与排行 ← 工作台工作简报/月度排行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73E582D">
      <w:pPr>
        <w:pStyle w:val="3"/>
        <w:spacing w:before="99"/>
        <w:ind w:left="209"/>
        <w:rPr>
          <w:rFonts w:hint="default" w:eastAsia="微软雅黑"/>
          <w:lang w:val="en-US" w:eastAsia="zh-CN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pacing w:val="80"/>
          <w:w w:val="150"/>
          <w:sz w:val="20"/>
        </w:rPr>
        <w:t xml:space="preserve"> </w:t>
      </w:r>
      <w:r>
        <w:rPr>
          <w:color w:val="1D293B"/>
        </w:rPr>
        <w:t>线索 → 商机：</w:t>
      </w:r>
      <w:r>
        <w:rPr>
          <w:rFonts w:hint="eastAsia"/>
          <w:color w:val="1D293B"/>
          <w:lang w:val="en-US" w:eastAsia="zh-CN"/>
        </w:rPr>
        <w:t>默认创建报价单自动转成商机、可手动转商机</w:t>
      </w:r>
    </w:p>
    <w:p w14:paraId="6BDABB33">
      <w:pPr>
        <w:pStyle w:val="3"/>
        <w:spacing w:before="15"/>
        <w:ind w:left="209"/>
        <w:rPr>
          <w:rFonts w:hint="default" w:eastAsia="微软雅黑"/>
          <w:lang w:val="en-US" w:eastAsia="zh-CN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pacing w:val="80"/>
          <w:w w:val="150"/>
          <w:sz w:val="20"/>
        </w:rPr>
        <w:t xml:space="preserve"> </w:t>
      </w:r>
      <w:r>
        <w:rPr>
          <w:color w:val="1D293B"/>
        </w:rPr>
        <w:t>商机/客户 → 合同：</w:t>
      </w:r>
      <w:r>
        <w:rPr>
          <w:rFonts w:hint="eastAsia"/>
          <w:color w:val="1D293B"/>
          <w:lang w:val="en-US" w:eastAsia="zh-CN"/>
        </w:rPr>
        <w:t>线索创建合同、在线签约合同</w:t>
      </w:r>
    </w:p>
    <w:p w14:paraId="30810D96">
      <w:pPr>
        <w:pStyle w:val="3"/>
        <w:spacing w:before="29"/>
        <w:ind w:left="209"/>
        <w:rPr>
          <w:rFonts w:hint="default" w:eastAsia="微软雅黑"/>
          <w:lang w:val="en-US" w:eastAsia="zh-CN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/>
          <w:spacing w:val="80"/>
          <w:w w:val="150"/>
          <w:sz w:val="20"/>
        </w:rPr>
        <w:t xml:space="preserve"> </w:t>
      </w:r>
      <w:r>
        <w:rPr>
          <w:color w:val="1D293B"/>
        </w:rPr>
        <w:t>合同 → 订单：</w:t>
      </w:r>
      <w:r>
        <w:rPr>
          <w:rFonts w:hint="eastAsia"/>
          <w:color w:val="1D293B"/>
          <w:lang w:val="en-US" w:eastAsia="zh-CN"/>
        </w:rPr>
        <w:t>根据合同创建订单金额，发送收款码，支付后返回支付结果</w:t>
      </w:r>
    </w:p>
    <w:p w14:paraId="726893B0">
      <w:pPr>
        <w:pStyle w:val="8"/>
        <w:numPr>
          <w:ilvl w:val="1"/>
          <w:numId w:val="3"/>
        </w:numPr>
        <w:tabs>
          <w:tab w:val="left" w:pos="593"/>
        </w:tabs>
        <w:spacing w:before="245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2"/>
          <w:sz w:val="25"/>
        </w:rPr>
        <w:t>客户中心服务链</w:t>
      </w:r>
    </w:p>
    <w:p w14:paraId="77073CB4">
      <w:pPr>
        <w:pStyle w:val="3"/>
        <w:spacing w:before="2"/>
        <w:rPr>
          <w:b/>
          <w:sz w:val="11"/>
        </w:rPr>
      </w:pPr>
      <w:r>
        <w:rPr>
          <w:b/>
          <w:sz w:val="11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145415</wp:posOffset>
                </wp:positionV>
                <wp:extent cx="5772150" cy="1333500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150" cy="1333500"/>
                          <a:chOff x="0" y="0"/>
                          <a:chExt cx="5772150" cy="13335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57626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323975">
                                <a:moveTo>
                                  <a:pt x="5713677" y="1323970"/>
                                </a:moveTo>
                                <a:lnTo>
                                  <a:pt x="48947" y="1323970"/>
                                </a:lnTo>
                                <a:lnTo>
                                  <a:pt x="45540" y="1323635"/>
                                </a:lnTo>
                                <a:lnTo>
                                  <a:pt x="10739" y="1303548"/>
                                </a:lnTo>
                                <a:lnTo>
                                  <a:pt x="0" y="1275024"/>
                                </a:lnTo>
                                <a:lnTo>
                                  <a:pt x="0" y="1271587"/>
                                </a:lnTo>
                                <a:lnTo>
                                  <a:pt x="0" y="48941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5713677" y="0"/>
                                </a:lnTo>
                                <a:lnTo>
                                  <a:pt x="5749712" y="17775"/>
                                </a:lnTo>
                                <a:lnTo>
                                  <a:pt x="5762624" y="48941"/>
                                </a:lnTo>
                                <a:lnTo>
                                  <a:pt x="5762624" y="1275024"/>
                                </a:lnTo>
                                <a:lnTo>
                                  <a:pt x="5744847" y="1311058"/>
                                </a:lnTo>
                                <a:lnTo>
                                  <a:pt x="5717083" y="1323635"/>
                                </a:lnTo>
                                <a:lnTo>
                                  <a:pt x="5713677" y="132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57626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2625" h="1323975">
                                <a:moveTo>
                                  <a:pt x="0" y="12715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1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37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7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5710237" y="0"/>
                                </a:lnTo>
                                <a:lnTo>
                                  <a:pt x="5713677" y="0"/>
                                </a:lnTo>
                                <a:lnTo>
                                  <a:pt x="5717083" y="335"/>
                                </a:lnTo>
                                <a:lnTo>
                                  <a:pt x="5720456" y="1004"/>
                                </a:lnTo>
                                <a:lnTo>
                                  <a:pt x="5723829" y="1674"/>
                                </a:lnTo>
                                <a:lnTo>
                                  <a:pt x="5727105" y="2669"/>
                                </a:lnTo>
                                <a:lnTo>
                                  <a:pt x="5730283" y="3986"/>
                                </a:lnTo>
                                <a:lnTo>
                                  <a:pt x="5733461" y="5297"/>
                                </a:lnTo>
                                <a:lnTo>
                                  <a:pt x="5758635" y="32337"/>
                                </a:lnTo>
                                <a:lnTo>
                                  <a:pt x="5759952" y="35513"/>
                                </a:lnTo>
                                <a:lnTo>
                                  <a:pt x="5760946" y="38793"/>
                                </a:lnTo>
                                <a:lnTo>
                                  <a:pt x="5761617" y="42165"/>
                                </a:lnTo>
                                <a:lnTo>
                                  <a:pt x="5762288" y="45537"/>
                                </a:lnTo>
                                <a:lnTo>
                                  <a:pt x="5762624" y="48941"/>
                                </a:lnTo>
                                <a:lnTo>
                                  <a:pt x="5762624" y="52387"/>
                                </a:lnTo>
                                <a:lnTo>
                                  <a:pt x="5762624" y="1271587"/>
                                </a:lnTo>
                                <a:lnTo>
                                  <a:pt x="5762624" y="1275024"/>
                                </a:lnTo>
                                <a:lnTo>
                                  <a:pt x="5762288" y="1278433"/>
                                </a:lnTo>
                                <a:lnTo>
                                  <a:pt x="5761617" y="1281805"/>
                                </a:lnTo>
                                <a:lnTo>
                                  <a:pt x="5760946" y="1285177"/>
                                </a:lnTo>
                                <a:lnTo>
                                  <a:pt x="5736480" y="1317049"/>
                                </a:lnTo>
                                <a:lnTo>
                                  <a:pt x="5730283" y="1319980"/>
                                </a:lnTo>
                                <a:lnTo>
                                  <a:pt x="5727105" y="1321296"/>
                                </a:lnTo>
                                <a:lnTo>
                                  <a:pt x="5710237" y="1323974"/>
                                </a:lnTo>
                                <a:lnTo>
                                  <a:pt x="52387" y="1323974"/>
                                </a:lnTo>
                                <a:lnTo>
                                  <a:pt x="15343" y="1308627"/>
                                </a:lnTo>
                                <a:lnTo>
                                  <a:pt x="1006" y="1281805"/>
                                </a:lnTo>
                                <a:lnTo>
                                  <a:pt x="335" y="1278433"/>
                                </a:lnTo>
                                <a:lnTo>
                                  <a:pt x="0" y="1275024"/>
                                </a:lnTo>
                                <a:lnTo>
                                  <a:pt x="0" y="12715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5772150" cy="1333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3A263D">
                              <w:pPr>
                                <w:spacing w:before="154" w:line="318" w:lineRule="exact"/>
                                <w:ind w:left="23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z w:val="19"/>
                                </w:rPr>
                                <w:t>客户管理（主数据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>）</w:t>
                              </w:r>
                            </w:p>
                            <w:p w14:paraId="005BB48B">
                              <w:pPr>
                                <w:spacing w:before="0" w:line="285" w:lineRule="exact"/>
                                <w:ind w:left="3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├─ 客户详情 / 编辑信息</w:t>
                              </w:r>
                            </w:p>
                            <w:p w14:paraId="4331A3D7">
                              <w:pPr>
                                <w:spacing w:before="0" w:line="285" w:lineRule="exact"/>
                                <w:ind w:left="3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3"/>
                                  <w:sz w:val="19"/>
                                </w:rPr>
                                <w:t>├─ 客户物品</w:t>
                              </w:r>
                            </w:p>
                            <w:p w14:paraId="6CFF634E">
                              <w:pPr>
                                <w:spacing w:before="0" w:line="285" w:lineRule="exact"/>
                                <w:ind w:left="3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├─ 政务服务 → 工单详情</w:t>
                              </w:r>
                            </w:p>
                            <w:p w14:paraId="54FDFC07">
                              <w:pPr>
                                <w:spacing w:before="0" w:line="285" w:lineRule="exact"/>
                                <w:ind w:left="3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2"/>
                                  <w:sz w:val="19"/>
                                </w:rPr>
                                <w:t>├─ 代账服务 → 代账详情</w:t>
                              </w:r>
                            </w:p>
                            <w:p w14:paraId="5BC492C1">
                              <w:pPr>
                                <w:spacing w:before="0" w:line="318" w:lineRule="exact"/>
                                <w:ind w:left="34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1D293B"/>
                                  <w:spacing w:val="-1"/>
                                  <w:sz w:val="19"/>
                                </w:rPr>
                                <w:t>└─ 地址管理 → 地址详情</w:t>
                              </w:r>
                              <w:r>
                                <w:rPr>
                                  <w:color w:val="1D293B"/>
                                  <w:sz w:val="19"/>
                                </w:rPr>
                                <w:t>（房间</w:t>
                              </w:r>
                              <w:r>
                                <w:rPr>
                                  <w:color w:val="1D293B"/>
                                  <w:spacing w:val="-10"/>
                                  <w:sz w:val="19"/>
                                </w:rPr>
                                <w:t>）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26" o:spt="203" style="position:absolute;left:0pt;margin-left:78.7pt;margin-top:11.45pt;height:105pt;width:454.5pt;mso-position-horizontal-relative:page;mso-wrap-distance-bottom:0pt;mso-wrap-distance-top:0pt;z-index:-251654144;mso-width-relative:page;mso-height-relative:page;" coordsize="5772150,1333500" o:gfxdata="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">
                <o:lock v:ext="edit" aspectratio="f"/>
                <v:shape id="Graphic 14" o:spid="_x0000_s1026" o:spt="100" style="position:absolute;left:4762;top:4762;height:1323975;width:5762625;" fillcolor="#F7FAFB" filled="t" stroked="f" coordsize="5762625,1323975" o:gfxdata="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FRcHS8AAAA&#10;2wAAAA8AAAAAAAAAAQAgAAAAIgAAAGRycy9kb3ducmV2LnhtbFBLAQIUABQAAAAIAIdO4kAzLwWe&#10;OwAAADkAAAAQAAAAAAAAAAEAIAAAAAsBAABkcnMvc2hhcGV4bWwueG1sUEsFBgAAAAAGAAYAWwEA&#10;ALUDAAAAAA==&#10;" path="m5713677,1323970l48947,1323970,45540,1323635,10739,1303548,0,1275024,0,1271587,0,48941,17776,12911,48947,0,5713677,0,5749712,17775,5762624,48941,5762624,1275024,5744847,1311058,5717083,1323635,5713677,132397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4762;top:4762;height:1323975;width:5762625;" filled="f" stroked="t" coordsize="5762625,1323975" o:gfxdata="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kGEmu5AAAA2wAA&#10;AA8AAAAAAAAAAQAgAAAAIgAAAGRycy9kb3ducmV2LnhtbFBLAQIUABQAAAAIAIdO4kAzLwWeOwAA&#10;ADkAAAAQAAAAAAAAAAEAIAAAAAgBAABkcnMvc2hhcGV4bWwueG1sUEsFBgAAAAAGAAYAWwEAALID&#10;AAAAAA==&#10;" path="m0,1271587l0,52387,0,48941,335,45537,1006,42165,1677,38793,2671,35513,3987,32337,5304,29156,6917,26137,23282,8823,26142,6911,29161,5297,32339,3986,35517,2669,38793,1674,42167,1004,45540,335,48947,0,52387,0,5710237,0,5713677,0,5717083,335,5720456,1004,5723829,1674,5727105,2669,5730283,3986,5733461,5297,5758635,32337,5759952,35513,5760946,38793,5761617,42165,5762288,45537,5762624,48941,5762624,52387,5762624,1271587,5762624,1275024,5762288,1278433,5761617,1281805,5760946,1285177,5736480,1317049,5730283,1319980,5727105,1321296,5710237,1323974,52387,1323974,15343,1308627,1006,1281805,335,1278433,0,1275024,0,1271587xe">
                  <v:fill on="f" focussize="0,0"/>
                  <v:stroke weight="0.74992125984252pt" color="#E2E7F0" joinstyle="round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0;top:0;height:1333500;width:57721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73A263D">
                        <w:pPr>
                          <w:spacing w:before="154" w:line="318" w:lineRule="exact"/>
                          <w:ind w:left="23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z w:val="19"/>
                          </w:rPr>
                          <w:t>客户管理（主数据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>）</w:t>
                        </w:r>
                      </w:p>
                      <w:p w14:paraId="005BB48B">
                        <w:pPr>
                          <w:spacing w:before="0" w:line="285" w:lineRule="exact"/>
                          <w:ind w:left="3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├─ 客户详情 / 编辑信息</w:t>
                        </w:r>
                      </w:p>
                      <w:p w14:paraId="4331A3D7">
                        <w:pPr>
                          <w:spacing w:before="0" w:line="285" w:lineRule="exact"/>
                          <w:ind w:left="3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3"/>
                            <w:sz w:val="19"/>
                          </w:rPr>
                          <w:t>├─ 客户物品</w:t>
                        </w:r>
                      </w:p>
                      <w:p w14:paraId="6CFF634E">
                        <w:pPr>
                          <w:spacing w:before="0" w:line="285" w:lineRule="exact"/>
                          <w:ind w:left="3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├─ 政务服务 → 工单详情</w:t>
                        </w:r>
                      </w:p>
                      <w:p w14:paraId="54FDFC07">
                        <w:pPr>
                          <w:spacing w:before="0" w:line="285" w:lineRule="exact"/>
                          <w:ind w:left="3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2"/>
                            <w:sz w:val="19"/>
                          </w:rPr>
                          <w:t>├─ 代账服务 → 代账详情</w:t>
                        </w:r>
                      </w:p>
                      <w:p w14:paraId="5BC492C1">
                        <w:pPr>
                          <w:spacing w:before="0" w:line="318" w:lineRule="exact"/>
                          <w:ind w:left="34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1D293B"/>
                            <w:spacing w:val="-1"/>
                            <w:sz w:val="19"/>
                          </w:rPr>
                          <w:t>└─ 地址管理 → 地址详情</w:t>
                        </w:r>
                        <w:r>
                          <w:rPr>
                            <w:color w:val="1D293B"/>
                            <w:sz w:val="19"/>
                          </w:rPr>
                          <w:t>（房间</w:t>
                        </w:r>
                        <w:r>
                          <w:rPr>
                            <w:color w:val="1D293B"/>
                            <w:spacing w:val="-10"/>
                            <w:sz w:val="19"/>
                          </w:rPr>
                          <w:t>）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62D9D4E">
      <w:pPr>
        <w:pStyle w:val="3"/>
        <w:spacing w:after="0"/>
        <w:rPr>
          <w:b/>
          <w:sz w:val="11"/>
        </w:rPr>
        <w:sectPr>
          <w:pgSz w:w="12240" w:h="15840"/>
          <w:pgMar w:top="960" w:right="1440" w:bottom="460" w:left="1440" w:header="296" w:footer="275" w:gutter="0"/>
          <w:cols w:space="720" w:num="1"/>
        </w:sectPr>
      </w:pPr>
    </w:p>
    <w:p w14:paraId="13B44411">
      <w:pPr>
        <w:pStyle w:val="8"/>
        <w:numPr>
          <w:ilvl w:val="1"/>
          <w:numId w:val="3"/>
        </w:numPr>
        <w:tabs>
          <w:tab w:val="left" w:pos="593"/>
        </w:tabs>
        <w:spacing w:before="24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2"/>
          <w:sz w:val="25"/>
        </w:rPr>
        <w:t>工作台枢纽</w:t>
      </w:r>
    </w:p>
    <w:p w14:paraId="771E47E8">
      <w:pPr>
        <w:pStyle w:val="3"/>
        <w:rPr>
          <w:b/>
          <w:sz w:val="12"/>
        </w:rPr>
      </w:pPr>
    </w:p>
    <w:tbl>
      <w:tblPr>
        <w:tblStyle w:val="5"/>
        <w:tblW w:w="0" w:type="auto"/>
        <w:tblInd w:w="149" w:type="dxa"/>
        <w:tblBorders>
          <w:top w:val="single" w:color="CBD5E1" w:sz="6" w:space="0"/>
          <w:left w:val="single" w:color="CBD5E1" w:sz="6" w:space="0"/>
          <w:bottom w:val="single" w:color="CBD5E1" w:sz="6" w:space="0"/>
          <w:right w:val="single" w:color="CBD5E1" w:sz="6" w:space="0"/>
          <w:insideH w:val="single" w:color="CBD5E1" w:sz="6" w:space="0"/>
          <w:insideV w:val="single" w:color="CBD5E1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00"/>
        <w:gridCol w:w="5775"/>
      </w:tblGrid>
      <w:tr w14:paraId="12DFE857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00" w:type="dxa"/>
            <w:shd w:val="clear" w:color="auto" w:fill="F1F5F9"/>
          </w:tcPr>
          <w:p w14:paraId="40DE8F07">
            <w:pPr>
              <w:pStyle w:val="9"/>
              <w:rPr>
                <w:b/>
                <w:sz w:val="20"/>
              </w:rPr>
            </w:pPr>
            <w:r>
              <w:rPr>
                <w:b/>
                <w:color w:val="1D293B"/>
                <w:spacing w:val="-5"/>
                <w:sz w:val="20"/>
              </w:rPr>
              <w:t>能力</w:t>
            </w:r>
          </w:p>
        </w:tc>
        <w:tc>
          <w:tcPr>
            <w:tcW w:w="5775" w:type="dxa"/>
            <w:shd w:val="clear" w:color="auto" w:fill="F1F5F9"/>
          </w:tcPr>
          <w:p w14:paraId="3574541E">
            <w:pPr>
              <w:pStyle w:val="9"/>
              <w:ind w:left="133"/>
              <w:rPr>
                <w:b/>
                <w:sz w:val="20"/>
              </w:rPr>
            </w:pPr>
            <w:r>
              <w:rPr>
                <w:b/>
                <w:color w:val="1D293B"/>
                <w:spacing w:val="-5"/>
                <w:sz w:val="20"/>
              </w:rPr>
              <w:t>关联</w:t>
            </w:r>
          </w:p>
        </w:tc>
      </w:tr>
      <w:tr w14:paraId="32B38565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00" w:type="dxa"/>
          </w:tcPr>
          <w:p w14:paraId="51C27407">
            <w:pPr>
              <w:pStyle w:val="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快捷入口</w:t>
            </w:r>
          </w:p>
        </w:tc>
        <w:tc>
          <w:tcPr>
            <w:tcW w:w="5775" w:type="dxa"/>
          </w:tcPr>
          <w:p w14:paraId="17B86331">
            <w:pPr>
              <w:pStyle w:val="9"/>
              <w:ind w:left="133"/>
              <w:rPr>
                <w:sz w:val="20"/>
              </w:rPr>
            </w:pPr>
            <w:r>
              <w:rPr>
                <w:color w:val="1D293B"/>
                <w:spacing w:val="-1"/>
                <w:sz w:val="20"/>
              </w:rPr>
              <w:t>销售/客户模块弹窗或跳转</w:t>
            </w:r>
          </w:p>
        </w:tc>
      </w:tr>
      <w:tr w14:paraId="26A1EFCF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00" w:type="dxa"/>
            <w:shd w:val="clear" w:color="auto" w:fill="F7FAFB"/>
          </w:tcPr>
          <w:p w14:paraId="04F46E9B">
            <w:pPr>
              <w:pStyle w:val="9"/>
              <w:rPr>
                <w:sz w:val="20"/>
              </w:rPr>
            </w:pPr>
            <w:r>
              <w:rPr>
                <w:color w:val="1D293B"/>
                <w:spacing w:val="-3"/>
                <w:sz w:val="20"/>
              </w:rPr>
              <w:t>工作简报</w:t>
            </w:r>
          </w:p>
        </w:tc>
        <w:tc>
          <w:tcPr>
            <w:tcW w:w="5775" w:type="dxa"/>
            <w:shd w:val="clear" w:color="auto" w:fill="F7FAFB"/>
          </w:tcPr>
          <w:p w14:paraId="559DAC44">
            <w:pPr>
              <w:pStyle w:val="9"/>
              <w:ind w:left="133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各业务域指标</w:t>
            </w:r>
          </w:p>
        </w:tc>
      </w:tr>
      <w:tr w14:paraId="24A3D901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</w:tblPrEx>
        <w:trPr>
          <w:trHeight w:val="509" w:hRule="atLeast"/>
        </w:trPr>
        <w:tc>
          <w:tcPr>
            <w:tcW w:w="3300" w:type="dxa"/>
          </w:tcPr>
          <w:p w14:paraId="4DF48DB8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月度业绩排行</w:t>
            </w:r>
          </w:p>
        </w:tc>
        <w:tc>
          <w:tcPr>
            <w:tcW w:w="5775" w:type="dxa"/>
          </w:tcPr>
          <w:p w14:paraId="7E78C7D5">
            <w:pPr>
              <w:pStyle w:val="9"/>
              <w:ind w:left="133"/>
              <w:rPr>
                <w:sz w:val="20"/>
              </w:rPr>
            </w:pPr>
            <w:r>
              <w:rPr>
                <w:color w:val="1D293B"/>
                <w:sz w:val="20"/>
              </w:rPr>
              <w:t>sales-</w:t>
            </w:r>
            <w:r>
              <w:rPr>
                <w:color w:val="1D293B"/>
                <w:spacing w:val="-2"/>
                <w:sz w:val="20"/>
              </w:rPr>
              <w:t>performance.html</w:t>
            </w:r>
          </w:p>
        </w:tc>
      </w:tr>
      <w:tr w14:paraId="6CBAFB5E">
        <w:tblPrEx>
          <w:tblBorders>
            <w:top w:val="single" w:color="CBD5E1" w:sz="6" w:space="0"/>
            <w:left w:val="single" w:color="CBD5E1" w:sz="6" w:space="0"/>
            <w:bottom w:val="single" w:color="CBD5E1" w:sz="6" w:space="0"/>
            <w:right w:val="single" w:color="CBD5E1" w:sz="6" w:space="0"/>
            <w:insideH w:val="single" w:color="CBD5E1" w:sz="6" w:space="0"/>
            <w:insideV w:val="single" w:color="CBD5E1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3300" w:type="dxa"/>
            <w:shd w:val="clear" w:color="auto" w:fill="F7FAFB"/>
          </w:tcPr>
          <w:p w14:paraId="78797D29">
            <w:pPr>
              <w:pStyle w:val="9"/>
              <w:rPr>
                <w:sz w:val="20"/>
              </w:rPr>
            </w:pPr>
            <w:r>
              <w:rPr>
                <w:color w:val="1D293B"/>
                <w:spacing w:val="-2"/>
                <w:sz w:val="20"/>
              </w:rPr>
              <w:t>知识库摘要</w:t>
            </w:r>
          </w:p>
        </w:tc>
        <w:tc>
          <w:tcPr>
            <w:tcW w:w="5775" w:type="dxa"/>
            <w:shd w:val="clear" w:color="auto" w:fill="F7FAFB"/>
          </w:tcPr>
          <w:p w14:paraId="50EFA5D5">
            <w:pPr>
              <w:pStyle w:val="9"/>
              <w:ind w:left="133"/>
              <w:rPr>
                <w:sz w:val="20"/>
              </w:rPr>
            </w:pPr>
            <w:r>
              <w:rPr>
                <w:color w:val="1D293B"/>
                <w:sz w:val="20"/>
              </w:rPr>
              <w:t>knowledge-</w:t>
            </w:r>
            <w:r>
              <w:rPr>
                <w:color w:val="1D293B"/>
                <w:spacing w:val="-2"/>
                <w:sz w:val="20"/>
              </w:rPr>
              <w:t>base.html</w:t>
            </w:r>
          </w:p>
        </w:tc>
      </w:tr>
    </w:tbl>
    <w:p w14:paraId="77032990">
      <w:pPr>
        <w:pStyle w:val="8"/>
        <w:numPr>
          <w:ilvl w:val="1"/>
          <w:numId w:val="3"/>
        </w:numPr>
        <w:tabs>
          <w:tab w:val="left" w:pos="593"/>
        </w:tabs>
        <w:spacing w:before="275" w:after="0" w:line="240" w:lineRule="auto"/>
        <w:ind w:left="593" w:right="0" w:hanging="453"/>
        <w:jc w:val="left"/>
        <w:rPr>
          <w:b/>
          <w:sz w:val="25"/>
        </w:rPr>
      </w:pPr>
      <w:r>
        <w:rPr>
          <w:b/>
          <w:color w:val="334054"/>
          <w:spacing w:val="-2"/>
          <w:sz w:val="25"/>
        </w:rPr>
        <w:t>典型业务闭环</w:t>
      </w:r>
    </w:p>
    <w:p w14:paraId="58DFEE0F">
      <w:pPr>
        <w:pStyle w:val="3"/>
        <w:spacing w:before="240" w:line="213" w:lineRule="auto"/>
        <w:ind w:left="140" w:right="310"/>
      </w:pPr>
      <w:r>
        <w:rPr>
          <w:b/>
          <w:color w:val="1D293B"/>
        </w:rPr>
        <w:t>成单闭环：</w:t>
      </w:r>
      <w:r>
        <w:rPr>
          <w:color w:val="1D293B"/>
          <w:spacing w:val="-4"/>
        </w:rPr>
        <w:t xml:space="preserve">线索/商机 → 创建合同 → 订单 → 收款/开票 → 代账/政务履约 → 工作台 </w:t>
      </w:r>
      <w:r>
        <w:rPr>
          <w:color w:val="1D293B"/>
        </w:rPr>
        <w:t>KPI/排</w:t>
      </w:r>
      <w:r>
        <w:rPr>
          <w:color w:val="1D293B"/>
          <w:spacing w:val="-10"/>
        </w:rPr>
        <w:t>行</w:t>
      </w:r>
    </w:p>
    <w:p w14:paraId="37A8E6AF">
      <w:pPr>
        <w:pStyle w:val="3"/>
        <w:spacing w:before="192"/>
        <w:ind w:left="140"/>
        <w:rPr>
          <w:sz w:val="22"/>
        </w:rPr>
      </w:pPr>
      <w:r>
        <w:rPr>
          <w:b/>
          <w:color w:val="1D293B"/>
        </w:rPr>
        <w:t>续费闭环：</w:t>
      </w:r>
      <w:r>
        <w:rPr>
          <w:color w:val="1D293B"/>
          <w:spacing w:val="-1"/>
        </w:rPr>
        <w:t xml:space="preserve">客户详情 </w:t>
      </w:r>
      <w:r>
        <w:rPr>
          <w:rFonts w:ascii="Segoe UI Symbol" w:hAnsi="Segoe UI Symbol" w:eastAsia="Segoe UI Symbol"/>
          <w:color w:val="1D293B"/>
          <w:spacing w:val="2"/>
        </w:rPr>
        <w:t xml:space="preserve">↔ </w:t>
      </w:r>
      <w:r>
        <w:rPr>
          <w:color w:val="1D293B"/>
          <w:spacing w:val="-1"/>
        </w:rPr>
        <w:t xml:space="preserve">代账/政务 </w:t>
      </w:r>
      <w:r>
        <w:rPr>
          <w:rFonts w:ascii="Segoe UI Symbol" w:hAnsi="Segoe UI Symbol" w:eastAsia="Segoe UI Symbol"/>
          <w:color w:val="1D293B"/>
          <w:spacing w:val="2"/>
        </w:rPr>
        <w:t xml:space="preserve">↔ </w:t>
      </w:r>
      <w:r>
        <w:rPr>
          <w:color w:val="1D293B"/>
        </w:rPr>
        <w:t>工作台待办（代账到期、续费跟进</w:t>
      </w:r>
      <w:r>
        <w:rPr>
          <w:color w:val="1D293B"/>
          <w:spacing w:val="-10"/>
        </w:rPr>
        <w:t>）</w:t>
      </w:r>
    </w:p>
    <w:p w14:paraId="53F67D91">
      <w:pPr>
        <w:pStyle w:val="3"/>
        <w:spacing w:before="6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999490</wp:posOffset>
                </wp:positionH>
                <wp:positionV relativeFrom="paragraph">
                  <wp:posOffset>288925</wp:posOffset>
                </wp:positionV>
                <wp:extent cx="5772150" cy="9525"/>
                <wp:effectExtent l="0" t="0" r="0" b="0"/>
                <wp:wrapTopAndBottom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72150" h="9525">
                              <a:moveTo>
                                <a:pt x="577214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772149" y="0"/>
                              </a:lnTo>
                              <a:lnTo>
                                <a:pt x="577214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7" o:spid="_x0000_s1026" o:spt="100" style="position:absolute;left:0pt;margin-left:78.7pt;margin-top:22.75pt;height:0.75pt;width:454.5pt;mso-position-horizontal-relative:page;mso-wrap-distance-bottom:0pt;mso-wrap-distance-top:0pt;z-index:-251654144;mso-width-relative:page;mso-height-relative:page;" fillcolor="#E2E7F0" filled="t" stroked="f" coordsize="5772150,9525" o:gfxdata="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uYsW&#10;P9cAAAAKAQAADwAAAAAAAAABACAAAAAiAAAAZHJzL2Rvd25yZXYueG1sUEsBAhQAFAAAAAgAh07i&#10;QMFhoNMjAgAA4QQAAA4AAAAAAAAAAQAgAAAAJgEAAGRycy9lMm9Eb2MueG1sUEsFBgAAAAAGAAYA&#10;WQEAALsFAAAAAA==&#10;" path="m5772149,9524l0,9524,0,0,5772149,0,5772149,9524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29D26F08">
      <w:pPr>
        <w:spacing w:before="152"/>
        <w:ind w:left="0" w:right="0" w:firstLine="0"/>
        <w:jc w:val="center"/>
        <w:rPr>
          <w:sz w:val="18"/>
        </w:rPr>
      </w:pPr>
    </w:p>
    <w:sectPr>
      <w:pgSz w:w="12240" w:h="15840"/>
      <w:pgMar w:top="960" w:right="1440" w:bottom="460" w:left="1440" w:header="296" w:footer="27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0E1534">
    <w:pPr>
      <w:pStyle w:val="3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9744075</wp:posOffset>
              </wp:positionV>
              <wp:extent cx="684911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910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6F9CB9">
                          <w:pPr>
                            <w:spacing w:before="14"/>
                            <w:ind w:right="0"/>
                            <w:jc w:val="left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spacing w:val="-5"/>
                              <w:sz w:val="16"/>
                            </w:rPr>
                            <w:t>…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2.95pt;margin-top:767.25pt;height:10.95pt;width:539.3pt;mso-position-horizontal-relative:page;mso-position-vertical-relative:page;z-index:-251656192;mso-width-relative:page;mso-height-relative:page;" filled="f" stroked="f" coordsize="21600,21600" o:gfxdata="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XbOFbZAAAADQEAAA8AAAAAAAAAAQAgAAAAIgAAAGRycy9kb3ducmV2LnhtbFBLAQIUABQAAAAI&#10;AIdO4kD3aa5EswEAAHQDAAAOAAAAAAAAAAEAIAAAACg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6F9CB9">
                    <w:pPr>
                      <w:spacing w:before="14"/>
                      <w:ind w:right="0"/>
                      <w:jc w:val="left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spacing w:val="-5"/>
                        <w:sz w:val="16"/>
                      </w:rPr>
                      <w:t>…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081EE5">
    <w:pPr>
      <w:pStyle w:val="3"/>
      <w:spacing w:before="0"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759460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9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F2FD26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2.95pt;margin-top:14.25pt;height:10.95pt;width:59.8pt;mso-position-horizontal-relative:page;mso-position-vertical-relative:page;z-index:-251657216;mso-width-relative:page;mso-height-relative:page;" filled="f" stroked="f" coordsize="21600,21600" o:gfxdata="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Isw&#10;n3rYAAAACAEAAA8AAAAAAAAAAQAgAAAAIgAAAGRycy9kb3ducmV2LnhtbFBLAQIUABQAAAAIAIdO&#10;4kDllg6zsQEAAHMDAAAOAAAAAAAAAAEAIAAAACc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F2FD26"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3590290</wp:posOffset>
              </wp:positionH>
              <wp:positionV relativeFrom="page">
                <wp:posOffset>174625</wp:posOffset>
              </wp:positionV>
              <wp:extent cx="1706880" cy="1600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688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29E138">
                          <w:pPr>
                            <w:spacing w:before="0" w:line="251" w:lineRule="exact"/>
                            <w:ind w:right="0"/>
                            <w:jc w:val="left"/>
                            <w:rPr>
                              <w:sz w:val="16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282.7pt;margin-top:13.75pt;height:12.6pt;width:134.4pt;mso-position-horizontal-relative:page;mso-position-vertical-relative:page;z-index:-251656192;mso-width-relative:page;mso-height-relative:page;" filled="f" stroked="f" coordsize="21600,21600" o:gfxdata="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Hh+&#10;smbZAAAACQEAAA8AAAAAAAAAAQAgAAAAIgAAAGRycy9kb3ducmV2LnhtbFBLAQIUABQAAAAIAIdO&#10;4kAbJeqjsAEAAHQDAAAOAAAAAAAAAAEAIAAAACg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429E138">
                    <w:pPr>
                      <w:spacing w:before="0" w:line="251" w:lineRule="exact"/>
                      <w:ind w:right="0"/>
                      <w:jc w:val="left"/>
                      <w:rPr>
                        <w:sz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decimal"/>
      <w:lvlText w:val="%1."/>
      <w:lvlJc w:val="left"/>
      <w:pPr>
        <w:ind w:left="440" w:hanging="300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color w:val="334054"/>
        <w:spacing w:val="0"/>
        <w:w w:val="100"/>
        <w:sz w:val="25"/>
        <w:szCs w:val="25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6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08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00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2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84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76" w:hanging="30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40" w:hanging="248"/>
        <w:jc w:val="left"/>
      </w:pPr>
      <w:rPr>
        <w:rFonts w:hint="default" w:ascii="微软雅黑" w:hAnsi="微软雅黑" w:eastAsia="微软雅黑" w:cs="微软雅黑"/>
        <w:b w:val="0"/>
        <w:bCs w:val="0"/>
        <w:i w:val="0"/>
        <w:iCs w:val="0"/>
        <w:color w:val="1D293B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02" w:hanging="24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4" w:hanging="24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6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50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12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74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6" w:hanging="248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4"/>
      <w:numFmt w:val="decimal"/>
      <w:lvlText w:val="%1"/>
      <w:lvlJc w:val="left"/>
      <w:pPr>
        <w:ind w:left="594" w:hanging="455"/>
        <w:jc w:val="left"/>
      </w:pPr>
      <w:rPr>
        <w:rFonts w:hint="default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594" w:hanging="455"/>
        <w:jc w:val="left"/>
      </w:pPr>
      <w:rPr>
        <w:rFonts w:hint="default" w:ascii="微软雅黑" w:hAnsi="微软雅黑" w:eastAsia="微软雅黑" w:cs="微软雅黑"/>
        <w:b/>
        <w:bCs/>
        <w:i w:val="0"/>
        <w:iCs w:val="0"/>
        <w:color w:val="334054"/>
        <w:spacing w:val="0"/>
        <w:w w:val="100"/>
        <w:sz w:val="25"/>
        <w:szCs w:val="25"/>
        <w:lang w:val="en-US" w:eastAsia="en-US" w:bidi="ar-SA"/>
      </w:rPr>
    </w:lvl>
    <w:lvl w:ilvl="2" w:tentative="0">
      <w:start w:val="1"/>
      <w:numFmt w:val="decimal"/>
      <w:lvlText w:val="%3."/>
      <w:lvlJc w:val="left"/>
      <w:pPr>
        <w:ind w:left="740" w:hanging="248"/>
        <w:jc w:val="left"/>
      </w:pPr>
      <w:rPr>
        <w:rFonts w:hint="default" w:ascii="微软雅黑" w:hAnsi="微软雅黑" w:eastAsia="微软雅黑" w:cs="微软雅黑"/>
        <w:b w:val="0"/>
        <w:bCs w:val="0"/>
        <w:i w:val="0"/>
        <w:iCs w:val="0"/>
        <w:color w:val="1D293B"/>
        <w:spacing w:val="0"/>
        <w:w w:val="100"/>
        <w:sz w:val="22"/>
        <w:szCs w:val="22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55" w:hanging="24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3" w:hanging="24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71" w:hanging="24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8" w:hanging="24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86" w:hanging="24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444" w:hanging="24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20875058"/>
    <w:rsid w:val="47A65D47"/>
    <w:rsid w:val="50B05655"/>
    <w:rsid w:val="630D6E4F"/>
    <w:rsid w:val="6CCA1D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40"/>
      <w:outlineLvl w:val="1"/>
    </w:pPr>
    <w:rPr>
      <w:rFonts w:ascii="微软雅黑" w:hAnsi="微软雅黑" w:eastAsia="微软雅黑" w:cs="微软雅黑"/>
      <w:b/>
      <w:bCs/>
      <w:sz w:val="30"/>
      <w:szCs w:val="30"/>
      <w:lang w:val="en-US" w:eastAsia="en-U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1"/>
    <w:pPr>
      <w:spacing w:before="8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4">
    <w:name w:val="Title"/>
    <w:basedOn w:val="1"/>
    <w:qFormat/>
    <w:uiPriority w:val="1"/>
    <w:pPr>
      <w:ind w:left="140"/>
    </w:pPr>
    <w:rPr>
      <w:rFonts w:ascii="微软雅黑" w:hAnsi="微软雅黑" w:eastAsia="微软雅黑" w:cs="微软雅黑"/>
      <w:b/>
      <w:bCs/>
      <w:sz w:val="44"/>
      <w:szCs w:val="44"/>
      <w:lang w:val="en-US" w:eastAsia="en-US" w:bidi="ar-SA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4"/>
      <w:ind w:left="740" w:hanging="247"/>
    </w:pPr>
    <w:rPr>
      <w:rFonts w:ascii="微软雅黑" w:hAnsi="微软雅黑" w:eastAsia="微软雅黑" w:cs="微软雅黑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66"/>
      <w:ind w:left="132"/>
    </w:pPr>
    <w:rPr>
      <w:rFonts w:ascii="微软雅黑" w:hAnsi="微软雅黑" w:eastAsia="微软雅黑" w:cs="微软雅黑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1747</Words>
  <Characters>3386</Characters>
  <TotalTime>100</TotalTime>
  <ScaleCrop>false</ScaleCrop>
  <LinksUpToDate>false</LinksUpToDate>
  <CharactersWithSpaces>3503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2026-05-26T06:47:00Z</dcterms:created>
  <dc:creator>EDY</dc:creator>
  <cp:lastModifiedBy>52HZ</cp:lastModifiedBy>
  <dcterms:modified xsi:type="dcterms:W3CDTF">2026-05-26T08:37:24Z</dcterms:modified>
  <dc:title>企税康协同工作平台 — 产品全局归纳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2026-05-26T00:00:00Z</vt:filetime>
  </property>
  <property fmtid="{D5CDD505-2E9C-101B-9397-08002B2CF9AE}" pid="3" name="Creator">
    <vt:lpwstr>Mozilla/5.0 (Windows NT 10.0; Win64; x64) AppleWebKit/537.36 (KHTML, like Gecko) HeadlessChrome/148.0.0.0 Safari/537.36 Edg/148.0.0.0</vt:lpwstr>
  </property>
  <property fmtid="{D5CDD505-2E9C-101B-9397-08002B2CF9AE}" pid="4" name="LastSaved">
    <vt:filetime>2026-05-26T00:00:00Z</vt:filetime>
  </property>
  <property fmtid="{D5CDD505-2E9C-101B-9397-08002B2CF9AE}" pid="5" name="Producer">
    <vt:lpwstr>Skia/PDF m148</vt:lpwstr>
  </property>
  <property fmtid="{D5CDD505-2E9C-101B-9397-08002B2CF9AE}" pid="6" name="KSOTemplateDocerSaveRecord">
    <vt:lpwstr>eyJoZGlkIjoiOGU2YTVlMGU1NGYxNWU3MDZhNjc0YTAxYjFmODhjMTEiLCJ1c2VySWQiOiIxNTU4MzYxMDQ3In0=</vt:lpwstr>
  </property>
  <property fmtid="{D5CDD505-2E9C-101B-9397-08002B2CF9AE}" pid="7" name="KSOProductBuildVer">
    <vt:lpwstr>2052-12.1.0.26375</vt:lpwstr>
  </property>
  <property fmtid="{D5CDD505-2E9C-101B-9397-08002B2CF9AE}" pid="8" name="ICV">
    <vt:lpwstr>76B360E05851430C92822D5986C15E21_12</vt:lpwstr>
  </property>
</Properties>
</file>